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A147" w14:textId="77777777" w:rsidR="003F5A04" w:rsidRDefault="003F5A04" w:rsidP="003F5A04"/>
    <w:p w14:paraId="06B5F6E4" w14:textId="77777777" w:rsidR="003F5A04" w:rsidRDefault="003F5A04" w:rsidP="003F5A04">
      <w:pPr>
        <w:spacing w:line="276" w:lineRule="auto"/>
        <w:rPr>
          <w:rFonts w:ascii="Volte Semibold" w:hAnsi="Volte Semibold"/>
          <w:sz w:val="40"/>
          <w:szCs w:val="48"/>
        </w:rPr>
      </w:pPr>
    </w:p>
    <w:p w14:paraId="0DCD30FE" w14:textId="77777777" w:rsidR="003F5A04" w:rsidRDefault="003F5A04" w:rsidP="003F5A04">
      <w:pPr>
        <w:spacing w:line="276" w:lineRule="auto"/>
        <w:rPr>
          <w:rFonts w:ascii="Volte Semibold" w:hAnsi="Volte Semibold"/>
          <w:sz w:val="40"/>
          <w:szCs w:val="48"/>
        </w:rPr>
      </w:pPr>
    </w:p>
    <w:p w14:paraId="13DD418A" w14:textId="77777777" w:rsidR="003F5A04" w:rsidRDefault="003F5A04" w:rsidP="003F5A04">
      <w:pPr>
        <w:spacing w:line="276" w:lineRule="auto"/>
        <w:rPr>
          <w:rFonts w:ascii="Volte Semibold" w:hAnsi="Volte Semibold"/>
          <w:sz w:val="40"/>
          <w:szCs w:val="48"/>
        </w:rPr>
      </w:pPr>
    </w:p>
    <w:p w14:paraId="2A2806A1" w14:textId="77777777" w:rsidR="0070120A" w:rsidRPr="00131AA1" w:rsidRDefault="00131AA1" w:rsidP="007047EF">
      <w:pPr>
        <w:pStyle w:val="DokTitel"/>
      </w:pPr>
      <w:r w:rsidRPr="00131AA1">
        <w:t>KI-Hub Offerte</w:t>
      </w:r>
      <w:r w:rsidRPr="007047EF"/>
      <w:r w:rsidRPr="00131AA1"/>
    </w:p>
    <w:p w14:paraId="5C930A81" w14:textId="77777777" w:rsidR="0070120A" w:rsidRPr="00131AA1" w:rsidRDefault="00131AA1" w:rsidP="007047EF">
      <w:pPr>
        <w:pStyle w:val="DokUntertitel"/>
      </w:pPr>
      <w:r w:rsidRPr="00131AA1">
        <w:t>Angebot AI-Infrastruktur für Fachmedien</w:t>
      </w:r>
    </w:p>
    <w:p w14:paraId="1006E3AA" w14:textId="77777777" w:rsidR="0070120A" w:rsidRPr="00052EC2" w:rsidRDefault="0070120A" w:rsidP="0063668B"/>
    <w:p w14:paraId="73589A57" w14:textId="77777777" w:rsidR="0062208C" w:rsidRPr="00052EC2" w:rsidRDefault="00131AA1" w:rsidP="007047EF">
      <w:pPr>
        <w:pStyle w:val="DokDatum"/>
      </w:pPr>
      <w:r>
        <w:t>Stäfa, 29. Mai 2026</w:t>
      </w:r>
      <w:r w:rsidR="0062208C" w:rsidRPr="00052EC2"/>
      <w:r/>
      <w:r w:rsidRPr="007047EF"/>
      <w:r/>
    </w:p>
    <w:p w14:paraId="2925F48B" w14:textId="77777777" w:rsidR="0070120A" w:rsidRDefault="0070120A" w:rsidP="0063668B"/>
    <w:p w14:paraId="30233291" w14:textId="77777777" w:rsidR="00FD1E03" w:rsidRDefault="00FD1E03" w:rsidP="0063668B"/>
    <w:p w14:paraId="5157B5BF" w14:textId="77777777" w:rsidR="004E788F" w:rsidRPr="007047EF" w:rsidRDefault="00131AA1" w:rsidP="007047EF">
      <w:pPr>
        <w:pStyle w:val="DokAbsender"/>
      </w:pPr>
      <w:r w:rsidRPr="007047EF">
        <w:t>Galledia Fachmedien AG</w:t>
      </w:r>
      <w:br/>
      <w:r>
        <w:t>Seestrasse 90a</w:t>
      </w:r>
      <w:br/>
      <w:r>
        <w:t>8712 Stäfa</w:t>
      </w:r>
    </w:p>
    <w:p w14:paraId="2CE44EC2" w14:textId="77777777" w:rsidR="004E788F" w:rsidRPr="00052EC2" w:rsidRDefault="004E788F" w:rsidP="0063668B"/>
    <w:p w14:paraId="4DAE314E" w14:textId="77777777" w:rsidR="003173AF" w:rsidRDefault="003173AF" w:rsidP="0063668B"/>
    <w:p w14:paraId="2EA66C75" w14:textId="77777777" w:rsidR="003173AF" w:rsidRDefault="003173AF" w:rsidP="0063668B"/>
    <w:p w14:paraId="419B864B" w14:textId="77777777" w:rsidR="003173AF" w:rsidRDefault="003173AF" w:rsidP="0063668B"/>
    <w:p w14:paraId="067BB128" w14:textId="77777777" w:rsidR="003173AF" w:rsidRDefault="003173AF" w:rsidP="0063668B"/>
    <w:p w14:paraId="52481110" w14:textId="77777777" w:rsidR="003173AF" w:rsidRDefault="003173AF" w:rsidP="0063668B"/>
    <w:p w14:paraId="31C3823B" w14:textId="77777777" w:rsidR="003173AF" w:rsidRDefault="003173AF" w:rsidP="0063668B"/>
    <w:p w14:paraId="3467EF18" w14:textId="77777777" w:rsidR="003173AF" w:rsidRDefault="003173AF" w:rsidP="0063668B"/>
    <w:p w14:paraId="124C4782" w14:textId="77777777" w:rsidR="003173AF" w:rsidRDefault="003173AF" w:rsidP="0063668B"/>
    <w:p w14:paraId="13600D43" w14:textId="77777777" w:rsidR="003173AF" w:rsidRDefault="003173AF" w:rsidP="0063668B"/>
    <w:p w14:paraId="66E97E4E" w14:textId="77777777" w:rsidR="003173AF" w:rsidRDefault="003173AF" w:rsidP="0063668B"/>
    <w:p w14:paraId="269F74AB" w14:textId="77777777" w:rsidR="003173AF" w:rsidRDefault="003173AF" w:rsidP="0063668B"/>
    <w:p w14:paraId="4E4B810A" w14:textId="77777777" w:rsidR="00DE7585" w:rsidRDefault="00DE7585" w:rsidP="0063668B"/>
    <w:p w14:paraId="41A229F6" w14:textId="77777777" w:rsidR="00DE7585" w:rsidRDefault="00DE7585" w:rsidP="0063668B"/>
    <w:p w14:paraId="0530873B" w14:textId="77777777" w:rsidR="003F5A04" w:rsidRDefault="003F5A04" w:rsidP="0063668B"/>
    <w:p w14:paraId="31C09323" w14:textId="77777777" w:rsidR="003F5A04" w:rsidRDefault="003F5A04" w:rsidP="0063668B"/>
    <w:p w14:paraId="43D9821A" w14:textId="77777777" w:rsidR="003F5A04" w:rsidRDefault="003F5A04" w:rsidP="0063668B"/>
    <w:p w14:paraId="0A60F7DD" w14:textId="77777777" w:rsidR="003F5A04" w:rsidRDefault="003F5A04" w:rsidP="0063668B"/>
    <w:p w14:paraId="451199A6" w14:textId="77777777" w:rsidR="003F5A04" w:rsidRPr="00052EC2" w:rsidRDefault="003F5A04" w:rsidP="0063668B"/>
    <w:p w14:paraId="4F405044" w14:textId="77777777" w:rsidR="009D426A" w:rsidRDefault="009D426A" w:rsidP="0063668B"/>
    <w:p w14:paraId="71542E2C" w14:textId="77777777" w:rsidR="0062208C" w:rsidRDefault="0062208C" w:rsidP="0063668B"/>
    <w:p w14:paraId="457C3649" w14:textId="77777777" w:rsidR="0062208C" w:rsidRPr="00052EC2" w:rsidRDefault="0062208C" w:rsidP="0063668B"/>
    <w:p w14:paraId="493B625D" w14:textId="77777777" w:rsidR="004E788F" w:rsidRPr="00052EC2" w:rsidRDefault="004E788F" w:rsidP="0063668B"/>
    <w:p w14:paraId="18B9F70E" w14:textId="77777777" w:rsidR="007047EF" w:rsidRDefault="00131AA1" w:rsidP="00EB543C">
      <w:pPr>
        <w:pStyle w:val="DokEmpfaenger"/>
      </w:pPr>
      <w:r w:rsidRPr="00EB543C">
        <w:t>XY AG</w:t>
      </w:r>
      <w:br/>
      <w:r>
        <w:t>z.H. Herr Max Muster</w:t>
      </w:r>
      <w:br/>
      <w:r>
        <w:t>Musterstrasse 1</w:t>
      </w:r>
      <w:br/>
      <w:r>
        <w:t>CH-8000 Zürich</w:t>
      </w:r>
    </w:p>
    <w:p w14:paraId="06396D72" w14:textId="3CAECB4C" w:rsidR="0066487A" w:rsidRPr="00EB543C" w:rsidRDefault="0070120A" w:rsidP="00EB543C">
      <w:pPr>
        <w:pStyle w:val="DokEmpfaenger"/>
      </w:pPr>
      <w:r w:rsidRPr="00EB543C">
        <w:br w:type="page"/>
      </w:r>
    </w:p>
    <w:p w14:paraId="642851DA" w14:textId="77777777" w:rsidR="001A74FE" w:rsidRDefault="001A74FE" w:rsidP="00BF36D1">
      <w:pPr>
        <w:pStyle w:val="Inhaltsverzeichnisberschrift"/>
        <w:rPr>
          <w:lang w:val="de-DE"/>
        </w:rPr>
      </w:pPr>
    </w:p>
    <w:p w14:paraId="79D9152C" w14:textId="77777777" w:rsidR="001A74FE" w:rsidRDefault="001A74FE" w:rsidP="00BF36D1">
      <w:pPr>
        <w:pStyle w:val="Inhaltsverzeichnisberschrift"/>
        <w:rPr>
          <w:lang w:val="de-DE"/>
        </w:rPr>
      </w:pPr>
    </w:p>
    <w:p w14:paraId="180E384A" w14:textId="77777777" w:rsidR="001A74FE" w:rsidRDefault="001A74FE" w:rsidP="00BF36D1">
      <w:pPr>
        <w:pStyle w:val="Inhaltsverzeichnisberschrift"/>
        <w:rPr>
          <w:lang w:val="de-DE"/>
        </w:rPr>
      </w:pPr>
    </w:p>
    <w:p>
      <w:pPr>
        <w:pStyle w:val="Inhaltsverzeichnisberschrift"/>
      </w:pPr>
      <w:r>
        <w:t>Inhaltsverzeichnis</w:t>
      </w:r>
    </w:p>
    <w:p>
      <w:pPr>
        <w:pStyle w:val="Verzeichnis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Inhaltsverzeichnis — in Word mit F9 aktualisieren.</w:t>
      </w:r>
      <w:r>
        <w:fldChar w:fldCharType="end"/>
      </w:r>
    </w:p>
    <w:p>
      <w:r>
        <w:br w:type="page"/>
      </w:r>
    </w:p>
    <w:p>
      <w:pPr>
        <w:pStyle w:val="berschrift1"/>
      </w:pPr>
      <w:r>
        <w:t>Ausgangslage</w:t>
      </w:r>
    </w:p>
    <w:p>
      <w:pPr>
        <w:pStyle w:val="Standard"/>
      </w:pPr>
      <w:r>
        <w:t>Galledia Fachmedien AG evaluiert KI zur Prozessautomatisierung.</w:t>
      </w:r>
    </w:p>
    <w:p>
      <w:pPr>
        <w:pStyle w:val="DokBullet"/>
      </w:pPr>
      <w:r>
        <w:t>ASMIQ-Pipeline: 4800 Leads</w:t>
      </w:r>
    </w:p>
    <w:p>
      <w:pPr>
        <w:pStyle w:val="DokBullet"/>
      </w:pPr>
      <w:r>
        <w:t>n8n spart ~3900 Stunden/Monat</w:t>
      </w:r>
    </w:p>
    <w:p>
      <w:pPr>
        <w:pStyle w:val="Standard"/>
      </w:pPr>
    </w:p>
    <w:p>
      <w:pPr>
        <w:pStyle w:val="berschrift1"/>
      </w:pPr>
      <w:r>
        <w:t>Leistungsumfang</w:t>
      </w:r>
    </w:p>
    <w:p>
      <w:pPr>
        <w:pStyle w:val="Standard"/>
      </w:pPr>
    </w:p>
    <w:p>
      <w:pPr>
        <w:pStyle w:val="berschrift2"/>
      </w:pPr>
      <w:r>
        <w:t>Phase 1 — Hardware</w:t>
      </w:r>
    </w:p>
    <w:p>
      <w:pPr>
        <w:pStyle w:val="Standard"/>
      </w:pPr>
      <w:r>
        <w:t>Lokaler GPU-Server für RAG und LLM.</w:t>
      </w:r>
    </w:p>
    <w:tbl>
      <w:tblPr>
        <w:tblW w:w="5000" w:type="pct"/>
      </w:tblPr>
      <w:tr>
        <w:tc>
          <w:tcPr>
            <w:shd w:val="clear" w:color="auto" w:fill="F2F2F5"/>
          </w:tcPr>
          <w:p>
            <w:r>
              <w:rPr>
                <w:rFonts w:ascii="Volte Semibold" w:hAnsi="Volte Semibold"/>
                <w:color w:val="000000"/>
                <w:sz w:val="18"/>
              </w:rPr>
              <w:t>Komponente</w:t>
            </w:r>
          </w:p>
        </w:tc>
        <w:tc>
          <w:tcPr>
            <w:shd w:val="clear" w:color="auto" w:fill="F2F2F5"/>
          </w:tcPr>
          <w:p>
            <w:r>
              <w:rPr>
                <w:rFonts w:ascii="Volte Semibold" w:hAnsi="Volte Semibold"/>
                <w:color w:val="000000"/>
                <w:sz w:val="18"/>
              </w:rPr>
              <w:t>Spezifikation</w:t>
            </w:r>
          </w:p>
        </w:tc>
        <w:tc>
          <w:tcPr>
            <w:shd w:val="clear" w:color="auto" w:fill="F2F2F5"/>
          </w:tcPr>
          <w:p>
            <w:r>
              <w:rPr>
                <w:rFonts w:ascii="Volte Semibold" w:hAnsi="Volte Semibold"/>
                <w:color w:val="000000"/>
                <w:sz w:val="18"/>
              </w:rPr>
              <w:t>Preis CHF</w:t>
            </w:r>
          </w:p>
        </w:tc>
      </w:tr>
      <w:tr>
        <w:tc>
          <w:tcPr/>
          <w:p>
            <w:r>
              <w:rPr>
                <w:rFonts w:ascii="Volte" w:hAnsi="Volte"/>
                <w:color w:val="000000"/>
                <w:sz w:val="18"/>
              </w:rPr>
              <w:t>GPU-Server</w:t>
            </w:r>
          </w:p>
        </w:tc>
        <w:tc>
          <w:tcPr/>
          <w:p>
            <w:r>
              <w:rPr>
                <w:rFonts w:ascii="Volte" w:hAnsi="Volte"/>
                <w:color w:val="000000"/>
                <w:sz w:val="18"/>
              </w:rPr>
              <w:t>96 GB VRAM</w:t>
            </w:r>
          </w:p>
        </w:tc>
        <w:tc>
          <w:tcPr/>
          <w:p>
            <w:r>
              <w:rPr>
                <w:rFonts w:ascii="Volte" w:hAnsi="Volte"/>
                <w:color w:val="000000"/>
                <w:sz w:val="18"/>
              </w:rPr>
              <w:t>38000</w:t>
            </w:r>
          </w:p>
        </w:tc>
      </w:tr>
      <w:tr>
        <w:tc>
          <w:tcPr/>
          <w:p>
            <w:r>
              <w:rPr>
                <w:rFonts w:ascii="Volte" w:hAnsi="Volte"/>
                <w:color w:val="000000"/>
                <w:sz w:val="18"/>
              </w:rPr>
              <w:t>Software</w:t>
            </w:r>
          </w:p>
        </w:tc>
        <w:tc>
          <w:tcPr/>
          <w:p>
            <w:r>
              <w:rPr>
                <w:rFonts w:ascii="Volte" w:hAnsi="Volte"/>
                <w:color w:val="000000"/>
                <w:sz w:val="18"/>
              </w:rPr>
              <w:t>Qdrant Enterprise</w:t>
            </w:r>
          </w:p>
        </w:tc>
        <w:tc>
          <w:tcPr/>
          <w:p>
            <w:r>
              <w:rPr>
                <w:rFonts w:ascii="Volte" w:hAnsi="Volte"/>
                <w:color w:val="000000"/>
                <w:sz w:val="18"/>
              </w:rPr>
              <w:t>6000/Jahr</w:t>
            </w:r>
          </w:p>
        </w:tc>
      </w:tr>
      <w:tr>
        <w:tc>
          <w:tcPr/>
          <w:p>
            <w:r>
              <w:rPr>
                <w:rFonts w:ascii="Volte" w:hAnsi="Volte"/>
                <w:color w:val="000000"/>
                <w:sz w:val="18"/>
              </w:rPr>
              <w:t>Total</w:t>
            </w:r>
          </w:p>
        </w:tc>
        <w:tc>
          <w:tcPr/>
          <w:p>
            <w:r>
              <w:rPr>
                <w:rFonts w:ascii="Volte" w:hAnsi="Volte"/>
                <w:color w:val="000000"/>
                <w:sz w:val="18"/>
              </w:rPr>
              <w:t/>
            </w:r>
          </w:p>
        </w:tc>
        <w:tc>
          <w:tcPr/>
          <w:p>
            <w:r>
              <w:rPr>
                <w:rFonts w:ascii="Volte" w:hAnsi="Volte"/>
                <w:color w:val="000000"/>
                <w:sz w:val="18"/>
              </w:rPr>
              <w:t>44000</w:t>
            </w:r>
          </w:p>
        </w:tc>
      </w:tr>
    </w:tbl>
    <w:p>
      <w:pPr>
        <w:pStyle w:val="Standard"/>
      </w:pPr>
    </w:p>
    <w:p>
      <w:pPr>
        <w:pStyle w:val="Standard"/>
      </w:pPr>
    </w:p>
    <w:p>
      <w:pPr>
        <w:pStyle w:val="berschrift1"/>
      </w:pPr>
      <w:r>
        <w:t>Nächste Schritte</w:t>
      </w:r>
    </w:p>
    <w:p>
      <w:pPr>
        <w:pStyle w:val="DokBullet"/>
      </w:pPr>
      <w:r>
        <w:t>Kick-off: KW 27</w:t>
      </w:r>
    </w:p>
    <w:p>
      <w:pPr>
        <w:pStyle w:val="DokBullet"/>
      </w:pPr>
      <w:r>
        <w:t>Go-live: KW 35</w:t>
      </w:r>
    </w:p>
    <w:p w14:paraId="13A37F78" w14:textId="72FF06A5" w:rsidR="00BF36D1" w:rsidRDefault="00BF36D1" w:rsidP="00C518BF">
      <w:pPr>
        <w:tabs>
          <w:tab w:val="left" w:pos="6643"/>
        </w:tabs>
      </w:pPr>
    </w:p>
    <w:sectPr w:rsidR="00BF36D1" w:rsidSect="003F5A04">
      <w:headerReference w:type="default" r:id="rId16"/>
      <w:footerReference w:type="default" r:id="rId17"/>
      <w:headerReference w:type="first" r:id="rId18"/>
      <w:footerReference w:type="first" r:id="rId21"/>
      <w:type w:val="continuous"/>
      <w:pgSz w:w="11906" w:h="16838" w:code="9"/>
      <w:pgMar w:top="1843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8DA9" w14:textId="77777777" w:rsidR="00B30978" w:rsidRPr="00052EC2" w:rsidRDefault="00B30978" w:rsidP="0063668B">
      <w:r w:rsidRPr="00052EC2">
        <w:separator/>
      </w:r>
    </w:p>
  </w:endnote>
  <w:endnote w:type="continuationSeparator" w:id="0">
    <w:p w14:paraId="56FEFC9E" w14:textId="77777777" w:rsidR="00B30978" w:rsidRPr="00052EC2" w:rsidRDefault="00B30978" w:rsidP="0063668B">
      <w:r w:rsidRPr="00052EC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lte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Volte Semibold">
    <w:panose1 w:val="000007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0FD34EDE-321F-4945-81C4-2C0745E2504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5674616-D1D5-4345-8B3A-F732AF86E398}"/>
  </w:font>
  <w:font w:name="Volte Italic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5382F03-735F-4302-AA1B-7570FBF10955}"/>
    <w:embedBold r:id="rId4" w:fontKey="{AAA53021-A961-472F-8D00-0A071A698B95}"/>
  </w:font>
  <w:font w:name="DINPro">
    <w:panose1 w:val="00000000000000000000"/>
    <w:charset w:val="00"/>
    <w:family w:val="swiss"/>
    <w:notTrueType/>
    <w:pitch w:val="variable"/>
    <w:sig w:usb0="A00002BF" w:usb1="4000207B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7048D4A2-A7DC-4A64-9B24-7EFB12CED85B}"/>
  </w:font>
  <w:font w:name="Volte Rounded Semibold">
    <w:panose1 w:val="000007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74E0" w14:textId="77777777" w:rsidR="003F5A04" w:rsidRPr="00131AA1" w:rsidRDefault="00131AA1" w:rsidP="003F5A04">
    <w:pPr>
      <w:pStyle w:val="Fuzeile"/>
      <w:tabs>
        <w:tab w:val="right" w:pos="9354"/>
      </w:tabs>
    </w:pPr>
    <w:r w:rsidRPr="00131AA1">
      <w:t>KI-Hub Offerte</w:t>
    </w:r>
    <w:r w:rsidR="003F5A04" w:rsidRPr="00131AA1">
      <w:tab/>
    </w:r>
    <w:sdt>
      <w:sdtPr>
        <w:id w:val="1427231384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="003F5A04" w:rsidRPr="00131AA1">
              <w:rPr>
                <w:lang w:val="de-DE"/>
              </w:rPr>
              <w:t xml:space="preserve">Seite </w:t>
            </w:r>
            <w:r w:rsidR="003F5A04" w:rsidRPr="00131AA1">
              <w:rPr>
                <w:sz w:val="24"/>
              </w:rPr>
              <w:fldChar w:fldCharType="begin"/>
            </w:r>
            <w:r w:rsidR="003F5A04" w:rsidRPr="00131AA1">
              <w:instrText>PAGE</w:instrText>
            </w:r>
            <w:r w:rsidR="003F5A04" w:rsidRPr="00131AA1">
              <w:rPr>
                <w:sz w:val="24"/>
              </w:rPr>
              <w:fldChar w:fldCharType="separate"/>
            </w:r>
            <w:r w:rsidR="003F5A04" w:rsidRPr="00131AA1">
              <w:rPr>
                <w:lang w:val="de-DE"/>
              </w:rPr>
              <w:t>2</w:t>
            </w:r>
            <w:r w:rsidR="003F5A04" w:rsidRPr="00131AA1">
              <w:rPr>
                <w:sz w:val="24"/>
              </w:rPr>
              <w:fldChar w:fldCharType="end"/>
            </w:r>
            <w:r w:rsidR="003F5A04" w:rsidRPr="00131AA1">
              <w:rPr>
                <w:lang w:val="de-DE"/>
              </w:rPr>
              <w:t xml:space="preserve"> von </w:t>
            </w:r>
            <w:r w:rsidR="003F5A04" w:rsidRPr="00131AA1">
              <w:rPr>
                <w:sz w:val="24"/>
              </w:rPr>
              <w:fldChar w:fldCharType="begin"/>
            </w:r>
            <w:r w:rsidR="003F5A04" w:rsidRPr="00131AA1">
              <w:instrText>NUMPAGES</w:instrText>
            </w:r>
            <w:r w:rsidR="003F5A04" w:rsidRPr="00131AA1">
              <w:rPr>
                <w:sz w:val="24"/>
              </w:rPr>
              <w:fldChar w:fldCharType="separate"/>
            </w:r>
            <w:r w:rsidR="003F5A04" w:rsidRPr="00131AA1">
              <w:rPr>
                <w:lang w:val="de-DE"/>
              </w:rPr>
              <w:t>2</w:t>
            </w:r>
            <w:r w:rsidR="003F5A04" w:rsidRPr="00131AA1">
              <w:rPr>
                <w:sz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FCBDE" w14:textId="77777777" w:rsidR="00B30978" w:rsidRPr="00052EC2" w:rsidRDefault="00B30978" w:rsidP="0063668B">
      <w:r w:rsidRPr="00052EC2">
        <w:separator/>
      </w:r>
    </w:p>
  </w:footnote>
  <w:footnote w:type="continuationSeparator" w:id="0">
    <w:p w14:paraId="6A07ACE7" w14:textId="77777777" w:rsidR="00B30978" w:rsidRPr="00052EC2" w:rsidRDefault="00B30978" w:rsidP="0063668B">
      <w:r w:rsidRPr="00052EC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22826" w14:textId="77777777" w:rsidR="001A74FE" w:rsidRDefault="001A74FE" w:rsidP="001A74FE">
    <w:pPr>
      <w:pStyle w:val="OutputProfile"/>
      <w:jc w:val="left"/>
      <w:rPr>
        <w:rFonts w:ascii="Volte" w:hAnsi="Volte"/>
        <w:b w:val="0"/>
        <w:bCs/>
        <w:sz w:val="20"/>
        <w:szCs w:val="20"/>
      </w:rPr>
    </w:pPr>
  </w:p>
  <w:p w14:paraId="1DBAF7EC" w14:textId="77777777" w:rsidR="001A74FE" w:rsidRPr="001A74FE" w:rsidRDefault="001A74FE" w:rsidP="001A74FE">
    <w:pPr>
      <w:pStyle w:val="OutputProfile"/>
      <w:jc w:val="left"/>
      <w:rPr>
        <w:rFonts w:ascii="Volte" w:hAnsi="Volte"/>
        <w:b w:val="0"/>
        <w:bCs/>
        <w:sz w:val="10"/>
        <w:szCs w:val="10"/>
      </w:rPr>
    </w:pPr>
  </w:p>
  <w:p w14:paraId="28C5E277" w14:textId="77777777" w:rsidR="004276FE" w:rsidRDefault="004276FE" w:rsidP="00B15D72">
    <w:r>
      <w:rPr>
        <w:noProof/>
      </w:rPr>
      <w:drawing>
        <wp:anchor distT="0" distB="0" distL="114300" distR="114300" simplePos="0" relativeHeight="251668480" behindDoc="1" locked="1" layoutInCell="1" allowOverlap="1" wp14:anchorId="5747AA20" wp14:editId="206FD49A">
          <wp:simplePos x="0" y="0"/>
          <wp:positionH relativeFrom="page">
            <wp:align>right</wp:align>
          </wp:positionH>
          <wp:positionV relativeFrom="page">
            <wp:posOffset>15240</wp:posOffset>
          </wp:positionV>
          <wp:extent cx="7558405" cy="882015"/>
          <wp:effectExtent l="0" t="0" r="0" b="0"/>
          <wp:wrapNone/>
          <wp:docPr id="1262590145" name="Grafik 12625901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03" b="40009"/>
                  <a:stretch/>
                </pic:blipFill>
                <pic:spPr bwMode="auto">
                  <a:xfrm>
                    <a:off x="0" y="0"/>
                    <a:ext cx="7558405" cy="882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8DBEE1" w14:textId="77777777" w:rsidR="004276FE" w:rsidRPr="00453167" w:rsidRDefault="004276FE" w:rsidP="001A74FE">
    <w:pPr>
      <w:pStyle w:val="OutputProfile"/>
      <w:jc w:val="left"/>
      <w:rPr>
        <w:lang w:val="de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94A35" w14:textId="77777777" w:rsidR="00131AA1" w:rsidRDefault="00131AA1">
    <w:pPr>
      <w:pStyle w:val="Kopfzeile"/>
    </w:pPr>
    <w:r>
      <w:rPr>
        <w:noProof/>
      </w:rPr>
      <w:drawing>
        <wp:anchor distT="0" distB="0" distL="114300" distR="114300" simplePos="0" relativeHeight="251670528" behindDoc="1" locked="1" layoutInCell="1" allowOverlap="1" wp14:anchorId="711C086C" wp14:editId="69659326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8405" cy="882015"/>
          <wp:effectExtent l="0" t="0" r="0" b="0"/>
          <wp:wrapNone/>
          <wp:docPr id="1633255419" name="Grafik 16332554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03" b="40009"/>
                  <a:stretch/>
                </pic:blipFill>
                <pic:spPr bwMode="auto">
                  <a:xfrm>
                    <a:off x="0" y="0"/>
                    <a:ext cx="7558405" cy="882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50A3B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803D6"/>
    <w:multiLevelType w:val="hybridMultilevel"/>
    <w:tmpl w:val="B4E084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64C67"/>
    <w:multiLevelType w:val="hybridMultilevel"/>
    <w:tmpl w:val="20C68CA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8B3B5A"/>
    <w:multiLevelType w:val="multilevel"/>
    <w:tmpl w:val="6B2003E0"/>
    <w:lvl w:ilvl="0">
      <w:start w:val="1"/>
      <w:numFmt w:val="decimal"/>
      <w:lvlText w:val="EK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8B402CE"/>
    <w:multiLevelType w:val="hybridMultilevel"/>
    <w:tmpl w:val="4AB202EE"/>
    <w:lvl w:ilvl="0" w:tplc="0807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E7948"/>
    <w:multiLevelType w:val="hybridMultilevel"/>
    <w:tmpl w:val="314A2C1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675CC1"/>
    <w:multiLevelType w:val="hybridMultilevel"/>
    <w:tmpl w:val="1302B10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113CC"/>
    <w:multiLevelType w:val="hybridMultilevel"/>
    <w:tmpl w:val="583ECE5C"/>
    <w:lvl w:ilvl="0" w:tplc="C9BE072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1125D8"/>
    <w:multiLevelType w:val="hybridMultilevel"/>
    <w:tmpl w:val="1B9A39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7700A"/>
    <w:multiLevelType w:val="multilevel"/>
    <w:tmpl w:val="D1FC3B74"/>
    <w:lvl w:ilvl="0">
      <w:start w:val="1"/>
      <w:numFmt w:val="decimal"/>
      <w:pStyle w:val="ListWithNumbers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decimal"/>
      <w:lvlText w:val="%5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decimal"/>
      <w:lvlText w:val="%6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10" w15:restartNumberingAfterBreak="0">
    <w:nsid w:val="26F77C8A"/>
    <w:multiLevelType w:val="hybridMultilevel"/>
    <w:tmpl w:val="D2302ADE"/>
    <w:lvl w:ilvl="0" w:tplc="F47CD118">
      <w:start w:val="1"/>
      <w:numFmt w:val="bullet"/>
      <w:pStyle w:val="Dok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20229"/>
    <w:multiLevelType w:val="hybridMultilevel"/>
    <w:tmpl w:val="4B905A6A"/>
    <w:lvl w:ilvl="0" w:tplc="0A0EF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62257"/>
    <w:multiLevelType w:val="hybridMultilevel"/>
    <w:tmpl w:val="1584D77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B6CD0"/>
    <w:multiLevelType w:val="multilevel"/>
    <w:tmpl w:val="0DDC3340"/>
    <w:name w:val="2007071614014442322377"/>
    <w:lvl w:ilvl="0">
      <w:start w:val="1"/>
      <w:numFmt w:val="upperLetter"/>
      <w:pStyle w:val="ListWithLetters"/>
      <w:lvlText w:val="%1"/>
      <w:lvlJc w:val="left"/>
      <w:pPr>
        <w:tabs>
          <w:tab w:val="num" w:pos="284"/>
        </w:tabs>
        <w:ind w:left="284" w:hanging="284"/>
      </w:pPr>
      <w:rPr>
        <w:rFonts w:eastAsia="SimSun"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567"/>
        </w:tabs>
        <w:ind w:left="567" w:hanging="283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14" w15:restartNumberingAfterBreak="0">
    <w:nsid w:val="3DA93705"/>
    <w:multiLevelType w:val="hybridMultilevel"/>
    <w:tmpl w:val="F6F4A73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897B98"/>
    <w:multiLevelType w:val="hybridMultilevel"/>
    <w:tmpl w:val="B316DCCE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EA7D49"/>
    <w:multiLevelType w:val="multilevel"/>
    <w:tmpl w:val="BAC25C7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4DE70C1"/>
    <w:multiLevelType w:val="hybridMultilevel"/>
    <w:tmpl w:val="C2C827D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5B65ED"/>
    <w:multiLevelType w:val="hybridMultilevel"/>
    <w:tmpl w:val="1AC2C2CA"/>
    <w:lvl w:ilvl="0" w:tplc="C9BE072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ADC1B1C"/>
    <w:multiLevelType w:val="multilevel"/>
    <w:tmpl w:val="EE5A9B94"/>
    <w:lvl w:ilvl="0">
      <w:start w:val="1"/>
      <w:numFmt w:val="bullet"/>
      <w:pStyle w:val="ListWithCheckboxes"/>
      <w:lvlText w:val=""/>
      <w:lvlJc w:val="left"/>
      <w:pPr>
        <w:tabs>
          <w:tab w:val="num" w:pos="284"/>
        </w:tabs>
        <w:ind w:left="284" w:hanging="284"/>
      </w:pPr>
      <w:rPr>
        <w:rFonts w:ascii="ZapfDingbats" w:hAnsi="ZapfDingbats" w:hint="default"/>
        <w:sz w:val="22"/>
      </w:rPr>
    </w:lvl>
    <w:lvl w:ilvl="1">
      <w:start w:val="1"/>
      <w:numFmt w:val="bullet"/>
      <w:lvlText w:val=""/>
      <w:lvlJc w:val="left"/>
      <w:pPr>
        <w:tabs>
          <w:tab w:val="num" w:pos="567"/>
        </w:tabs>
        <w:ind w:left="567" w:hanging="283"/>
      </w:pPr>
      <w:rPr>
        <w:rFonts w:ascii="ZapfDingbats" w:hAnsi="ZapfDingbats" w:hint="default"/>
      </w:rPr>
    </w:lvl>
    <w:lvl w:ilvl="2">
      <w:start w:val="1"/>
      <w:numFmt w:val="bullet"/>
      <w:lvlText w:val=""/>
      <w:lvlJc w:val="left"/>
      <w:pPr>
        <w:tabs>
          <w:tab w:val="num" w:pos="851"/>
        </w:tabs>
        <w:ind w:left="851" w:hanging="284"/>
      </w:pPr>
      <w:rPr>
        <w:rFonts w:ascii="ZapfDingbats" w:hAnsi="ZapfDingbats" w:hint="default"/>
      </w:rPr>
    </w:lvl>
    <w:lvl w:ilvl="3">
      <w:start w:val="1"/>
      <w:numFmt w:val="bullet"/>
      <w:lvlText w:val=""/>
      <w:lvlJc w:val="left"/>
      <w:pPr>
        <w:tabs>
          <w:tab w:val="num" w:pos="1134"/>
        </w:tabs>
        <w:ind w:left="1134" w:hanging="283"/>
      </w:pPr>
      <w:rPr>
        <w:rFonts w:ascii="ZapfDingbats" w:hAnsi="ZapfDingbats" w:hint="default"/>
      </w:rPr>
    </w:lvl>
    <w:lvl w:ilvl="4">
      <w:start w:val="1"/>
      <w:numFmt w:val="bullet"/>
      <w:lvlText w:val=""/>
      <w:lvlJc w:val="left"/>
      <w:pPr>
        <w:tabs>
          <w:tab w:val="num" w:pos="1418"/>
        </w:tabs>
        <w:ind w:left="1418" w:hanging="284"/>
      </w:pPr>
      <w:rPr>
        <w:rFonts w:ascii="ZapfDingbats" w:hAnsi="ZapfDingbats" w:hint="default"/>
      </w:rPr>
    </w:lvl>
    <w:lvl w:ilvl="5">
      <w:start w:val="1"/>
      <w:numFmt w:val="bullet"/>
      <w:lvlText w:val=""/>
      <w:lvlJc w:val="left"/>
      <w:pPr>
        <w:tabs>
          <w:tab w:val="num" w:pos="1701"/>
        </w:tabs>
        <w:ind w:left="1701" w:hanging="283"/>
      </w:pPr>
      <w:rPr>
        <w:rFonts w:ascii="ZapfDingbats" w:hAnsi="ZapfDingbats" w:hint="default"/>
      </w:rPr>
    </w:lvl>
    <w:lvl w:ilvl="6">
      <w:start w:val="1"/>
      <w:numFmt w:val="bullet"/>
      <w:lvlText w:val=""/>
      <w:lvlJc w:val="left"/>
      <w:pPr>
        <w:tabs>
          <w:tab w:val="num" w:pos="1985"/>
        </w:tabs>
        <w:ind w:left="1985" w:hanging="284"/>
      </w:pPr>
      <w:rPr>
        <w:rFonts w:ascii="ZapfDingbats" w:hAnsi="ZapfDingbats" w:hint="default"/>
      </w:rPr>
    </w:lvl>
    <w:lvl w:ilvl="7">
      <w:start w:val="1"/>
      <w:numFmt w:val="bullet"/>
      <w:lvlText w:val=""/>
      <w:lvlJc w:val="left"/>
      <w:pPr>
        <w:tabs>
          <w:tab w:val="num" w:pos="2268"/>
        </w:tabs>
        <w:ind w:left="2268" w:hanging="283"/>
      </w:pPr>
      <w:rPr>
        <w:rFonts w:ascii="ZapfDingbats" w:hAnsi="ZapfDingbats" w:hint="default"/>
      </w:rPr>
    </w:lvl>
    <w:lvl w:ilvl="8">
      <w:start w:val="1"/>
      <w:numFmt w:val="bullet"/>
      <w:lvlText w:val=""/>
      <w:lvlJc w:val="left"/>
      <w:pPr>
        <w:tabs>
          <w:tab w:val="num" w:pos="2552"/>
        </w:tabs>
        <w:ind w:left="2552" w:hanging="284"/>
      </w:pPr>
      <w:rPr>
        <w:rFonts w:ascii="ZapfDingbats" w:hAnsi="ZapfDingbats" w:hint="default"/>
      </w:rPr>
    </w:lvl>
  </w:abstractNum>
  <w:abstractNum w:abstractNumId="20" w15:restartNumberingAfterBreak="0">
    <w:nsid w:val="7C3C523E"/>
    <w:multiLevelType w:val="hybridMultilevel"/>
    <w:tmpl w:val="A92228FA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4C4999"/>
    <w:multiLevelType w:val="hybridMultilevel"/>
    <w:tmpl w:val="1A98A44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D112F1"/>
    <w:multiLevelType w:val="hybridMultilevel"/>
    <w:tmpl w:val="CF1033C2"/>
    <w:lvl w:ilvl="0" w:tplc="64B4D604">
      <w:start w:val="1"/>
      <w:numFmt w:val="decimal"/>
      <w:lvlText w:val="EK 1.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26723"/>
    <w:multiLevelType w:val="multilevel"/>
    <w:tmpl w:val="49EEC4F8"/>
    <w:lvl w:ilvl="0">
      <w:start w:val="1"/>
      <w:numFmt w:val="bullet"/>
      <w:pStyle w:val="ListWithSymbols"/>
      <w:lvlText w:val="-"/>
      <w:lvlJc w:val="left"/>
      <w:pPr>
        <w:tabs>
          <w:tab w:val="num" w:pos="0"/>
        </w:tabs>
        <w:ind w:left="284" w:hanging="284"/>
      </w:pPr>
      <w:rPr>
        <w:rFonts w:ascii="Arial" w:hAnsi="Arial" w:hint="default"/>
      </w:rPr>
    </w:lvl>
    <w:lvl w:ilvl="1">
      <w:start w:val="1"/>
      <w:numFmt w:val="bullet"/>
      <w:lvlRestart w:val="0"/>
      <w:lvlText w:val="-"/>
      <w:lvlJc w:val="left"/>
      <w:pPr>
        <w:tabs>
          <w:tab w:val="num" w:pos="567"/>
        </w:tabs>
        <w:ind w:left="567" w:hanging="283"/>
      </w:pPr>
      <w:rPr>
        <w:rFonts w:ascii="Arial" w:hAnsi="Arial" w:hint="default"/>
      </w:rPr>
    </w:lvl>
    <w:lvl w:ilvl="2">
      <w:start w:val="1"/>
      <w:numFmt w:val="bullet"/>
      <w:lvlRestart w:val="0"/>
      <w:pStyle w:val="TakeTitle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hint="default"/>
      </w:rPr>
    </w:lvl>
    <w:lvl w:ilvl="3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283"/>
      </w:pPr>
      <w:rPr>
        <w:rFonts w:ascii="Arial" w:hAnsi="Arial" w:hint="default"/>
      </w:rPr>
    </w:lvl>
    <w:lvl w:ilvl="4">
      <w:start w:val="1"/>
      <w:numFmt w:val="bullet"/>
      <w:lvlRestart w:val="0"/>
      <w:lvlText w:val="-"/>
      <w:lvlJc w:val="left"/>
      <w:pPr>
        <w:tabs>
          <w:tab w:val="num" w:pos="1418"/>
        </w:tabs>
        <w:ind w:left="1418" w:hanging="284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2268"/>
        </w:tabs>
        <w:ind w:left="2268" w:hanging="283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2552"/>
        </w:tabs>
        <w:ind w:left="2552" w:hanging="284"/>
      </w:pPr>
      <w:rPr>
        <w:rFonts w:ascii="Arial" w:hAnsi="Arial" w:hint="default"/>
      </w:rPr>
    </w:lvl>
  </w:abstractNum>
  <w:abstractNum w:abstractNumId="24" w15:restartNumberingAfterBreak="0">
    <w:nsid w:val="7F582197"/>
    <w:multiLevelType w:val="hybridMultilevel"/>
    <w:tmpl w:val="C4045D98"/>
    <w:lvl w:ilvl="0" w:tplc="C9BE0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510160">
    <w:abstractNumId w:val="0"/>
  </w:num>
  <w:num w:numId="2" w16cid:durableId="843015180">
    <w:abstractNumId w:val="9"/>
  </w:num>
  <w:num w:numId="3" w16cid:durableId="979991811">
    <w:abstractNumId w:val="23"/>
  </w:num>
  <w:num w:numId="4" w16cid:durableId="2079016619">
    <w:abstractNumId w:val="19"/>
  </w:num>
  <w:num w:numId="5" w16cid:durableId="939722302">
    <w:abstractNumId w:val="13"/>
  </w:num>
  <w:num w:numId="6" w16cid:durableId="1852523699">
    <w:abstractNumId w:val="3"/>
  </w:num>
  <w:num w:numId="7" w16cid:durableId="1682582142">
    <w:abstractNumId w:val="7"/>
  </w:num>
  <w:num w:numId="8" w16cid:durableId="911087594">
    <w:abstractNumId w:val="5"/>
  </w:num>
  <w:num w:numId="9" w16cid:durableId="1715621872">
    <w:abstractNumId w:val="15"/>
  </w:num>
  <w:num w:numId="10" w16cid:durableId="445973979">
    <w:abstractNumId w:val="14"/>
  </w:num>
  <w:num w:numId="11" w16cid:durableId="1073356363">
    <w:abstractNumId w:val="24"/>
  </w:num>
  <w:num w:numId="12" w16cid:durableId="857082696">
    <w:abstractNumId w:val="18"/>
  </w:num>
  <w:num w:numId="13" w16cid:durableId="10383111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2471130">
    <w:abstractNumId w:val="3"/>
  </w:num>
  <w:num w:numId="15" w16cid:durableId="569072063">
    <w:abstractNumId w:val="12"/>
  </w:num>
  <w:num w:numId="16" w16cid:durableId="1883053703">
    <w:abstractNumId w:val="17"/>
  </w:num>
  <w:num w:numId="17" w16cid:durableId="514226255">
    <w:abstractNumId w:val="2"/>
  </w:num>
  <w:num w:numId="18" w16cid:durableId="53049312">
    <w:abstractNumId w:val="3"/>
  </w:num>
  <w:num w:numId="19" w16cid:durableId="1070427586">
    <w:abstractNumId w:val="3"/>
  </w:num>
  <w:num w:numId="20" w16cid:durableId="1190069538">
    <w:abstractNumId w:val="3"/>
  </w:num>
  <w:num w:numId="21" w16cid:durableId="298917944">
    <w:abstractNumId w:val="4"/>
  </w:num>
  <w:num w:numId="22" w16cid:durableId="1083648940">
    <w:abstractNumId w:val="3"/>
  </w:num>
  <w:num w:numId="23" w16cid:durableId="1355302717">
    <w:abstractNumId w:val="22"/>
  </w:num>
  <w:num w:numId="24" w16cid:durableId="151340822">
    <w:abstractNumId w:val="21"/>
  </w:num>
  <w:num w:numId="25" w16cid:durableId="1131052557">
    <w:abstractNumId w:val="20"/>
  </w:num>
  <w:num w:numId="26" w16cid:durableId="154149114">
    <w:abstractNumId w:val="6"/>
  </w:num>
  <w:num w:numId="27" w16cid:durableId="189493800">
    <w:abstractNumId w:val="1"/>
  </w:num>
  <w:num w:numId="28" w16cid:durableId="486021743">
    <w:abstractNumId w:val="8"/>
  </w:num>
  <w:num w:numId="29" w16cid:durableId="603877241">
    <w:abstractNumId w:val="0"/>
  </w:num>
  <w:num w:numId="30" w16cid:durableId="1117990915">
    <w:abstractNumId w:val="0"/>
  </w:num>
  <w:num w:numId="31" w16cid:durableId="1691565885">
    <w:abstractNumId w:val="0"/>
  </w:num>
  <w:num w:numId="32" w16cid:durableId="623467504">
    <w:abstractNumId w:val="0"/>
  </w:num>
  <w:num w:numId="33" w16cid:durableId="778597953">
    <w:abstractNumId w:val="11"/>
  </w:num>
  <w:num w:numId="34" w16cid:durableId="714164754">
    <w:abstractNumId w:val="16"/>
  </w:num>
  <w:num w:numId="35" w16cid:durableId="100520856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autoHyphenation/>
  <w:consecutiveHyphenLimit w:val="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awAttachedTemplate" w:val="Letter.owt"/>
    <w:docVar w:name="OawBuiltInDocProps" w:val="&lt;OawBuiltInDocProps&gt;&lt;default profileUID=&quot;0&quot;&gt;&lt;word&gt;&lt;keywords&gt;&lt;/keywords&gt;&lt;comments&gt;&lt;/comments&gt;&lt;hyperlinkBase&gt;&lt;/hyperlinkBase&gt;&lt;fileName&gt;&lt;/fileName&gt;&lt;category&gt;&lt;/category&gt;&lt;company&gt;&lt;/company&gt;&lt;manager&gt;&lt;/manager&gt;&lt;subject&gt;&lt;value type=&quot;OawDocProperty&quot; name=&quot;BM_Subject&quot;&gt;&lt;separator text=&quot;&quot;&gt;&lt;/separator&gt;&lt;format text=&quot;&quot;&gt;&lt;/format&gt;&lt;/value&gt;&lt;/subject&gt;&lt;title&gt;&lt;/title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keywords&gt;&lt;/keywords&gt;&lt;comments&gt;&lt;/comments&gt;&lt;hyperlinkBase&gt;&lt;/hyperlinkBase&gt;&lt;fileName&gt;&lt;/fileName&gt;&lt;category&gt;&lt;/category&gt;&lt;company&gt;&lt;/company&gt;&lt;manager&gt;&lt;/manager&gt;&lt;subject&gt;&lt;value type=&quot;OawDocProperty&quot; name=&quot;BM_Subject&quot;&gt;&lt;separator text=&quot;&quot;&gt;&lt;/separator&gt;&lt;format text=&quot;&quot;&gt;&lt;/format&gt;&lt;/value&gt;&lt;/subject&gt;&lt;title&gt;&lt;/title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4.9 (4.9.1022)"/>
    <w:docVar w:name="OawCreatedWithProjectID" w:val="gallediach"/>
    <w:docVar w:name="OawCreatedWithProjectVersion" w:val="15"/>
    <w:docVar w:name="oawDefinitionTmpl" w:val="&lt;document&gt;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Picture name=&quot;Logo&quot;&gt;&lt;profile type=&quot;default&quot; UID=&quot;&quot; sameAsDefault=&quot;0&quot;&gt;&lt;format UID=&quot;2007073117505982890682&quot; top=&quot;0&quot; left=&quot;0&quot; relativeHorizontalPosition=&quot;1&quot; relativeVerticalPosition=&quot;1&quot; horizontalAdjustment=&quot;0&quot; verticalAdjustment=&quot;0&quot; anchorBookmark=&quot;LogoP1, LogoPn&quot;/&gt;&lt;documentProperty UID=&quot;2002122011014149059130932&quot; dataSourceUID=&quot;prj.2003050916522158373536&quot;/&gt;&lt;type type=&quot;OawDatabase&quot;&gt;&lt;OawDatabase table=&quot;Data&quot; field=&quot;LogoColor&quot;/&gt;&lt;/type&gt;&lt;/profile&gt;&lt;/OawPicture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EMail&quot;/&gt;&lt;/type&gt;&lt;/profile&gt;&lt;/OawDocProperty&gt;_x000d__x0009_&lt;OawBookmark name=&quot;Subject&quot;&gt;&lt;profile type=&quot;default&quot; UID=&quot;&quot; sameAsDefault=&quot;0&quot;&gt;&lt;/profile&gt;&lt;/OawBookmark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utputprofile.Draft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Outputprofile.Draft&quot;/&gt;&lt;/type&gt;&lt;/profile&gt;&lt;profile type=&quot;print&quot; UID=&quot;3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Draft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Draft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-1&quot;&gt;&lt;/profile&gt;&lt;profile type=&quot;print&quot; UID=&quot;3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4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CustomField.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DocProperty&gt;_x000d__x0009_&lt;OawDocProperty name=&quot;CustomField.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DocProperty&gt;_x000d__x0009_&lt;OawBookmark name=&quot;CustomField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Bookmark&gt;_x000d__x0009_&lt;OawBookmark name=&quot;CustomField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Bookmark&gt;_x000d__x0009_&lt;OawDocProperty name=&quot;Recipient.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DeliveryOption&quot;/&gt;&lt;/type&gt;&lt;/profile&gt;&lt;/OawDocProperty&gt;_x000d__x0009_&lt;OawDocProperty name=&quot;Recipient.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Introduction&quot;/&gt;&lt;/type&gt;&lt;/profile&gt;&lt;/OawDocProperty&gt;_x000d__x0009_&lt;OawDocProperty name=&quot;Recipient.Closing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losing&quot;/&gt;&lt;/type&gt;&lt;/profile&gt;&lt;/OawDocProperty&gt;_x000d__x0009_&lt;OawDocProperty name=&quot;Recipient.Complete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ompleteAddress&quot;/&gt;&lt;/type&gt;&lt;/profile&gt;&lt;/OawDocProperty&gt;_x000d_&lt;/document&gt;_x000d_"/>
    <w:docVar w:name="OawDistributionEnabled" w:val="&lt;Profiles&gt;&lt;Distribution type=&quot;2&quot; UID=&quot;2003010711185094343750537&quot;/&gt;&lt;Distribution type=&quot;2&quot; UID=&quot;3&quot;/&gt;&lt;Distribution type=&quot;2&quot; UID=&quot;4&quot;/&gt;&lt;Distribution type=&quot;2&quot; UID=&quot;2006120711380151760646&quot;/&gt;&lt;Distribution type=&quot;1&quot; UID=&quot;2003010711200895123470110&quot;/&gt;&lt;Distribution type=&quot;1&quot; UID=&quot;2006120514175878093883&quot;/&gt;&lt;Distribution type=&quot;1&quot; UID=&quot;2006121210395821292110&quot;/&gt;&lt;Distribution type=&quot;3&quot; UID=&quot;2004062216425255253277&quot;/&gt;&lt;Distribution type=&quot;3&quot; UID=&quot;2006120514401556040061&quot;/&gt;&lt;Distribution type=&quot;3&quot; UID=&quot;2006121210441235887611&quot;/&gt;&lt;/Profiles&gt;_x000d_"/>
    <w:docVar w:name="OawDocProp.2002122011014149059130932" w:val="&lt;source&gt;&lt;Fields List=&quot;LogoColor&quot;/&gt;&lt;profile type=&quot;default&quot; UID=&quot;&quot; sameAsDefault=&quot;0&quot;&gt;&lt;OawPicture name=&quot;Logo&quot; field=&quot;LogoColor&quot; UID=&quot;2007073117505982890682&quot; top=&quot;0&quot; left=&quot;0&quot; relativeHorizontalPosition=&quot;1&quot; relativeVerticalPosition=&quot;1&quot; horizontalAdjustment=&quot;0&quot; verticalAdjustment=&quot;0&quot; anchorBookmark=&quot;LogoP1, LogoPn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/profile&gt;&lt;profile type=&quot;print&quot; UID=&quot;2003010711185094343750537&quot; sameAsDefault=&quot;0&quot;&gt;&lt;SQL&gt;SELECT Value, UID FROM Data WHERE LCID = '%WhereLCID%';&lt;/SQL&gt;&lt;OawDocProperty name=&quot;Outputprofile.Draft&quot; field=&quot;Outputprofile.Draft&quot;/&gt;&lt;/profile&gt;&lt;profile type=&quot;send&quot; UID=&quot;2003010711200895123470110&quot; sameAsDefault=&quot;0&quot;&gt;&lt;SQL&gt;SELECT Value, UID FROM Data WHERE LCID = '%WhereLCID%';&lt;/SQL&gt;&lt;OawDocProperty name=&quot;Outputprofile.Draft&quot; field=&quot;Outputprofile.Draft&quot;/&gt;&lt;/profile&gt;&lt;profile type=&quot;save&quot; UID=&quot;2004062216425255253277&quot; sameAsDefault=&quot;0&quot;&gt;&lt;SQL&gt;SELECT Value, UID FROM Data WHERE LCID = '%WhereLCID%';&lt;/SQL&gt;&lt;OawDocProperty name=&quot;Outputprofile.Draft&quot; field=&quot;Outputprofile.Draft&quot;/&gt;&lt;/profile&gt;&lt;profile type=&quot;print&quot; UID=&quot;3&quot; sameAsDefault=&quot;0&quot;&gt;&lt;SQL&gt;SELECT Value, UID FROM Data WHERE LCID = '%WhereLCID%';&lt;/SQL&gt;&lt;OawDocProperty name=&quot;Outputprofile.Internal&quot; field=&quot;Outputprofile.Internal&quot;/&gt;&lt;/profile&gt;&lt;/source&gt;"/>
    <w:docVar w:name="OawDocProp.2003080714212273705547" w:val="&lt;source&gt;&lt;Fields List=&quot;EMail|DeliveryOption|Introduction|Closing|CompleteAddress&quot;/&gt;&lt;profile type=&quot;default&quot; UID=&quot;&quot; sameAsDefault=&quot;0&quot;&gt;&lt;OawDocProperty name=&quot;Recipient.EMail&quot; field=&quot;EMail&quot;/&gt;&lt;OawDocProperty name=&quot;Recipient.DeliveryOption&quot; field=&quot;DeliveryOption&quot;/&gt;&lt;OawDocProperty name=&quot;Recipient.Introduction&quot; field=&quot;Introduction&quot;/&gt;&lt;OawDocProperty name=&quot;Recipient.Closing&quot; field=&quot;Closing&quot;/&gt;&lt;OawDocProperty name=&quot;Recipient.CompleteAddress&quot; field=&quot;CompleteAddress&quot;/&gt;&lt;/profile&gt;&lt;/source&gt;"/>
    <w:docVar w:name="OawDocProp.2004112217333376588294" w:val="&lt;source&gt;&lt;Fields List=&quot;CopyTo|Enclosures&quot;/&gt;&lt;profile type=&quot;default&quot; UID=&quot;&quot; sameAsDefault=&quot;0&quot;&gt;&lt;OawDocProperty name=&quot;CustomField.CopyTo&quot; field=&quot;CopyTo&quot;/&gt;&lt;OawDocProperty name=&quot;CustomField.Enclosures&quot; field=&quot;Enclosures&quot;/&gt;&lt;OawBookmark name=&quot;CustomFieldCopyTo&quot; field=&quot;CopyTo&quot;/&gt;&lt;OawBookmark name=&quot;CustomFieldEnclosures&quot; field=&quot;Enclosures&quot;/&gt;&lt;/profile&gt;&lt;/source&gt;"/>
    <w:docVar w:name="OawDocProp.2006040509495284662868" w:val="&lt;source&gt;&lt;Fields List=&quot;Name&quot;/&gt;&lt;profile type=&quot;default&quot; UID=&quot;&quot; sameAsDefault=&quot;0&quot;&gt;&lt;OawDocProperty name=&quot;Author.Name&quot; field=&quot;Name&quot;/&gt;&lt;/profile&gt;&lt;/source&gt;"/>
    <w:docVar w:name="OawDocPropSource" w:val="&lt;DocProps&gt;&lt;DocProp UID=&quot;2003080714212273705547&quot; EntryUID=&quot;2017031007310572278624&quot;&gt;&lt;Field Name=&quot;UID&quot; Value=&quot;2017031007310572278624&quot;/&gt;&lt;Field Name=&quot;IDName&quot; Value=&quot;Empfänger&quot;/&gt;&lt;Field Name=&quot;RecipientActive&quot; Value=&quot;-1&quot;/&gt;&lt;Field Name=&quot;RecipientIcon&quot; Value=&quot;Contact&quot;/&gt;&lt;Field Name=&quot;MappingTableLabel&quot; Value=&quot;&quot;/&gt;&lt;Field Name=&quot;MappingTableActive&quot; Value=&quot;-1&quot;/&gt;&lt;Field Name=&quot;DeliveryOption&quot; Value=&quot;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&quot;/&gt;&lt;Field Name=&quot;MiddleName&quot; Value=&quot;&quot;/&gt;&lt;Field Name=&quot;LastName&quot; Value=&quot;&quot;/&gt;&lt;Field Name=&quot;Suffix&quot; Value=&quot;&quot;/&gt;&lt;Field Name=&quot;FullName&quot; Value=&quot;&quot;/&gt;&lt;Field Name=&quot;JobTitle&quot; Value=&quot;&quot;/&gt;&lt;Field Name=&quot;AddressStreet&quot; Value=&quot;&quot;/&gt;&lt;Field Name=&quot;AddressZIP&quot; Value=&quot;&quot;/&gt;&lt;Field Name=&quot;AddressCity&quot; Value=&quot;&quot;/&gt;&lt;Field Name=&quot;Address&quot; Value=&quot;&quot;/&gt;&lt;Field Name=&quot;CompleteAddress&quot; Value=&quot;&quot;/&gt;&lt;Field Name=&quot;AddressSingleLine&quot; Value=&quot;&quot;/&gt;&lt;Field Name=&quot;Telephone&quot; Value=&quot;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quot;/&gt;&lt;Field Name=&quot;CompleteAddressImported&quot; Value=&quot;&quot;/&gt;&lt;/DocProp&gt;&lt;DocProp UID=&quot;2002122011014149059130932&quot; EntryUID=&quot;2004030310024453579518&quot;&gt;&lt;Field Name=&quot;UID&quot; Value=&quot;2004030310024453579518&quot;/&gt;&lt;Field Name=&quot;IDName&quot; Value=&quot;Galledia AG, Flawil&quot;/&gt;&lt;Field Name=&quot;Organisation&quot; Value=&quot;Galledia AG&quot;/&gt;&lt;Field Name=&quot;Department&quot; Value=&quot;&quot;/&gt;&lt;Field Name=&quot;Address1&quot; Value=&quot;Burgauerstrasse 50&quot;/&gt;&lt;Field Name=&quot;Address2&quot; Value=&quot;9230 Flawil&quot;/&gt;&lt;Field Name=&quot;Address3&quot; Value=&quot;&quot;/&gt;&lt;Field Name=&quot;Address4&quot; Value=&quot;&quot;/&gt;&lt;Field Name=&quot;Address5&quot; Value=&quot;&quot;/&gt;&lt;Field Name=&quot;Address6&quot; Value=&quot;&quot;/&gt;&lt;Field Name=&quot;AdressSingleLine&quot; Value=&quot;galledia ag, Burgauerstrasse 50, 9230 Flawil&quot;/&gt;&lt;Field Name=&quot;Telefon&quot; Value=&quot;+41 58 344 96 96&quot;/&gt;&lt;Field Name=&quot;Fax&quot; Value=&quot;+41 58 344 97 83&quot;/&gt;&lt;Field Name=&quot;Country&quot; Value=&quot;Schweiz&quot;/&gt;&lt;Field Name=&quot;Email&quot; Value=&quot;galledia@galledia.ch&quot;/&gt;&lt;Field Name=&quot;Internet&quot; Value=&quot;www.galledia.ch&quot;/&gt;&lt;Field Name=&quot;City&quot; Value=&quot;Flawil&quot;/&gt;&lt;Field Name=&quot;Footer1&quot; Value=&quot;&quot;/&gt;&lt;Field Name=&quot;Footer2&quot; Value=&quot;&quot;/&gt;&lt;Field Name=&quot;Footer3&quot; Value=&quot;&quot;/&gt;&lt;Field Name=&quot;Footer4&quot; Value=&quot;&quot;/&gt;&lt;Field Name=&quot;WdA4LogoColorPortrait&quot; Value=&quot;%Logos%\Wd_A4_Portrait_color_galledia.2100.490.emf&quot;/&gt;&lt;Field Name=&quot;WdA4LogoBlackWhitePortrait&quot; Value=&quot;%Logos%\Wd_A4_Portrait_bw_galledia.2100.490.emf&quot;/&gt;&lt;Field Name=&quot;WdA4LogoColorQuer&quot; Value=&quot;%Logos%\Wd_A4_Landscape_color_galledia.2970.490.emf&quot;/&gt;&lt;Field Name=&quot;WdA4LogoBlackWhiteQuer&quot; Value=&quot;%Logos%\Wd_A4_Landscape_bw_galledia.2970.490.emf&quot;/&gt;&lt;Field Name=&quot;WdLetterLogoColorPortrait&quot; Value=&quot;&quot;/&gt;&lt;Field Name=&quot;WdLetterLogoBlackWhitePortrait&quot; Value=&quot;&quot;/&gt;&lt;Field Name=&quot;WdLetterLogoColorQuer&quot; Value=&quot;&quot;/&gt;&lt;Field Name=&quot;WdLetterLogoBlackWhiteQuer&quot; Value=&quot;&quot;/&gt;&lt;Field Name=&quot;OlLogoSignature&quot; Value=&quot;%Logos%\Ol_Logo_galledia.png&quot;/&gt;&lt;Field Name=&quot;PpThemesDefault&quot; Value=&quot;%Themes%\galledia-Standard.thmx&quot;/&gt;&lt;Field Name=&quot;PpThemesPresentation&quot; Value=&quot;%Themes%\galledia-Standard.thmx&quot;/&gt;&lt;Field Name=&quot;PpThemesSlide&quot; Value=&quot;%Themes%\galledia-Standard.thmx&quot;/&gt;&lt;Field Name=&quot;PpThemesObject&quot; Value=&quot;%Themes%\galledia-Standard.thmx&quot;/&gt;&lt;Field Name=&quot;PpLogoTitleSlides169&quot; Value=&quot;%Logos%\PP_TitleSlide169_galledia.png&quot;/&gt;&lt;Field Name=&quot;PpLogoContentSlides169&quot; Value=&quot;&quot;/&gt;&lt;Field Name=&quot;Data_UID&quot; Value=&quot;2004030310024453579518&quot;/&gt;&lt;Field Name=&quot;Field_Name&quot; Value=&quot;Country&quot;/&gt;&lt;Field Name=&quot;Field_UID&quot; Value=&quot;2003061614471868414032&quot;/&gt;&lt;Field Name=&quot;ML_LCID&quot; Value=&quot;2055&quot;/&gt;&lt;Field Name=&quot;ML_Value&quot; Value=&quot;Schweiz&quot;/&gt;&lt;/DocProp&gt;&lt;DocProp UID=&quot;2006040509495284662868&quot; EntryUID=&quot;431391429114112617869155631441401769963254&quot;&gt;&lt;Field Name=&quot;UID&quot; Value=&quot;431391429114112617869155631441401769963254&quot;/&gt;&lt;Field Name=&quot;IDName&quot; Value=&quot;Zimmermann Stefan&quot;/&gt;&lt;Field Name=&quot;Name&quot; Value=&quot;Stefan Zimmermann&quot;/&gt;&lt;Field Name=&quot;PersonalNumber&quot; Value=&quot;&quot;/&gt;&lt;Field Name=&quot;DirectPhone&quot; Value=&quot;+41 58 344 96 22&quot;/&gt;&lt;Field Name=&quot;DirectFax&quot; Value=&quot;&quot;/&gt;&lt;Field Name=&quot;Mobile&quot; Value=&quot;+41 78 846 24 16&quot;/&gt;&lt;Field Name=&quot;EMail&quot; Value=&quot;stefan.zimmermann@galledia.ch&quot;/&gt;&lt;Field Name=&quot;Function&quot; Value=&quot;Leitung Digital | Mitglied der Geschäftsleitung&quot;/&gt;&lt;Field Name=&quot;Signature&quot; Value=&quot;%Signatures%\zimste.600dpi.color.700.300.jpg&quot;/&gt;&lt;Field Name=&quot;Initials&quot; Value=&quot;zimste&quot;/&gt;&lt;Field Name=&quot;Data_UID&quot; Value=&quot;431391429114112617869155631441401769963254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0212191811121321310321301031x&quot; EntryUID=&quot;431391429114112617869155631441401769963254&quot;&gt;&lt;Field Name=&quot;UID&quot; Value=&quot;431391429114112617869155631441401769963254&quot;/&gt;&lt;Field Name=&quot;IDName&quot; Value=&quot;Zimmermann Stefan&quot;/&gt;&lt;Field Name=&quot;Name&quot; Value=&quot;Stefan Zimmermann&quot;/&gt;&lt;Field Name=&quot;PersonalNumber&quot; Value=&quot;&quot;/&gt;&lt;Field Name=&quot;DirectPhone&quot; Value=&quot;+41 58 344 96 22&quot;/&gt;&lt;Field Name=&quot;DirectFax&quot; Value=&quot;&quot;/&gt;&lt;Field Name=&quot;Mobile&quot; Value=&quot;+41 78 846 24 16&quot;/&gt;&lt;Field Name=&quot;EMail&quot; Value=&quot;stefan.zimmermann@galledia.ch&quot;/&gt;&lt;Field Name=&quot;Function&quot; Value=&quot;Leitung Digital | Mitglied der Geschäftsleitung&quot;/&gt;&lt;Field Name=&quot;Signature&quot; Value=&quot;%Signatures%\zimste.600dpi.color.700.300.jpg&quot;/&gt;&lt;Field Name=&quot;Initials&quot; Value=&quot;zimste&quot;/&gt;&lt;Field Name=&quot;Data_UID&quot; Value=&quot;431391429114112617869155631441401769963254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02122010583847234010578&quot; EntryUID=&quot;431391429114112617869155631441401769963254&quot;&gt;&lt;Field Name=&quot;UID&quot; Value=&quot;431391429114112617869155631441401769963254&quot;/&gt;&lt;Field Name=&quot;IDName&quot; Value=&quot;Zimmermann Stefan&quot;/&gt;&lt;Field Name=&quot;Name&quot; Value=&quot;Stefan Zimmermann&quot;/&gt;&lt;Field Name=&quot;PersonalNumber&quot; Value=&quot;&quot;/&gt;&lt;Field Name=&quot;DirectPhone&quot; Value=&quot;+41 58 344 96 22&quot;/&gt;&lt;Field Name=&quot;DirectFax&quot; Value=&quot;&quot;/&gt;&lt;Field Name=&quot;Mobile&quot; Value=&quot;+41 78 846 24 16&quot;/&gt;&lt;Field Name=&quot;EMail&quot; Value=&quot;stefan.zimmermann@galledia.ch&quot;/&gt;&lt;Field Name=&quot;Function&quot; Value=&quot;Leitung Digital | Mitglied der Geschäftsleitung&quot;/&gt;&lt;Field Name=&quot;Signature&quot; Value=&quot;%Signatures%\zimste.600dpi.color.700.300.jpg&quot;/&gt;&lt;Field Name=&quot;Initials&quot; Value=&quot;zimste&quot;/&gt;&lt;Field Name=&quot;Data_UID&quot; Value=&quot;431391429114112617869155631441401769963254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03061115381095709037&quot; EntryUID=&quot;2003121817293296325874&quot;&gt;&lt;Field Name=&quot;UID&quot; Value=&quot;2003121817293296325874&quot;/&gt;&lt;Field Name=&quot;IDName&quot; Value=&quot;(Leer)&quot;/&gt;&lt;/DocProp&gt;&lt;DocProp UID=&quot;2004112217333376588294&quot; EntryUID=&quot;2004123010144120300001&quot;&gt;&lt;Field Name=&quot;UID&quot; Value=&quot;2004123010144120300001&quot;/&gt;&lt;Field Name=&quot;DocumentDate&quot; Value=&quot;19. Juni 2018&quot;/&gt;&lt;Field Name=&quot;Enclosures&quot; Value=&quot;&quot;/&gt;&lt;Field Name=&quot;CopyTo&quot; Value=&quot;&quot;/&gt;&lt;/DocProp&gt;&lt;DocProp UID=&quot;2004112217290390304928&quot; EntryUID=&quot;2003121817293296325874&quot;&gt;&lt;Field Name=&quot;UID&quot; Value=&quot;2003121817293296325874&quot;/&gt;&lt;/DocProp&gt;&lt;DocProp UID=&quot;2009082513331568340343&quot; EntryUID=&quot;2003121817293296325874&quot;&gt;&lt;Field Name=&quot;UID&quot; Value=&quot;2003121817293296325874&quot;/&gt;&lt;/DocProp&gt;&lt;/DocProps&gt;_x000d_"/>
    <w:docVar w:name="OawDocumentLanguageID" w:val="2055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Title&quot; Icon=&quot;3546&quot; Label=&quot;&amp;lt;translate&amp;gt;Style.Title&amp;lt;/translate&amp;gt;&quot; Command=&quot;StyleApply&quot; Parameter=&quot;-63&quot;/&gt;_x000d_&lt;Item Type=&quot;Separator&quot;/&gt;_x000d_&lt;Item Type=&quot;Button&quot; IDName=&quot;sender&quot; Icon=&quot;3546&quot; Label=&quot;&amp;lt;translate&amp;gt;Style.sender&amp;lt;/translate&amp;gt;&quot; Command=&quot;StyleApply&quot; Parameter=&quot;-38&quot;/&gt;_x000d_&lt;/Item&gt;_x000d_&lt;Item Type=&quot;SubMenu&quot; IDName=&quot;CharacterStyles&quot;&gt;_x000d_&lt;Item Type=&quot;Button&quot; IDName=&quot;Normal&quot;  Icon=&quot;3114&quot; Label=&quot;&amp;lt;translate&amp;gt;Style.Normal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9&quot;/&gt;_x000d_&lt;Item Type=&quot;Button&quot; IDName=&quot;Italic&quot;  Icon=&quot;3114&quot; Label=&quot;&amp;lt;translate&amp;gt;Style.Italic&amp;lt;/translate&amp;gt;&quot; Command=&quot;StyleApply&quot; Parameter=&quot;-261&quot;/&gt;_x000d_&lt;/Item&gt;_x000d_&lt;Item Type=&quot;SubMenu&quot; IDName=&quot;StructureStyles&quot;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ListWithBullets&quot; Icon=&quot;3546&quot; Label=&quot;&amp;lt;translate&amp;gt;Style.ListWithBullets&amp;lt;/translate&amp;gt;&quot; Command=&quot;StyleApply&quot; Parameter=&quot;-49&quot;/&gt;_x000d_&lt;/Item&gt;_x000d_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3546&quot; Label=&quot;&amp;lt;translate&amp;gt;Style.ListWithSymbols&amp;lt;/translate&amp;gt;&quot; Command=&quot;StyleApply&quot; Parameter=&quot;ListWithSymbols&quot;/&gt;_x000d_&lt;Item Type=&quot;Button&quot; IDName=&quot;ListWithLetters&quot; Icon=&quot;3546&quot; Label=&quot;&amp;lt;translate&amp;gt;Style.ListWithLetters&amp;lt;/translate&amp;gt;&quot; Command=&quot;StyleApply&quot; Parameter=&quot;ListWithLetters&quot;/&gt;_x000d_&lt;Item Type=&quot;Button&quot; IDName=&quot;ListWithNumbers&quot; Icon=&quot;3546&quot; Label=&quot;&amp;lt;translate&amp;gt;Style.ListWithNumbers&amp;lt;/translate&amp;gt;&quot; Command=&quot;StyleApply&quot; Parameter=&quot;ListWithNumbers&quot;/&gt;_x000d_&lt;Item Type=&quot;Button&quot; IDName=&quot;ListWithCheckBoxes&quot; Icon=&quot;3546&quot; Label=&quot;&amp;lt;translate&amp;gt;Style.ListWithCheckBoxes&amp;lt;/translate&amp;gt;&quot; Command=&quot;StyleApply&quot; Parameter=&quot;ListWithCheckBoxes&quot;/&gt;_x000d_&lt;/Item&gt;_x000d_&lt;/MenusDef&gt;"/>
    <w:docVar w:name="OawNumPages" w:val="12"/>
    <w:docVar w:name="OawOMS" w:val="&lt;OawOMS&gt;&lt;send profileUID=&quot;2003010711200895123470110&quot;&gt;&lt;mail&gt;&lt;to&gt;&lt;value type=&quot;OawDocProperty&quot; name=&quot;Recipient.EMail&quot;&gt;&lt;separator text=&quot;&quot;&gt;&lt;/separator&gt;&lt;format text=&quot;&quot;&gt;&lt;/format&gt;&lt;/value&gt;&lt;/to&gt;&lt;/mail&gt;&lt;word&gt;&lt;comments&gt;&lt;/comments&gt;&lt;hyperlinkBase&gt;&lt;/hyperlinkBase&gt;&lt;fileName&gt;&lt;/fileName&gt;&lt;/word&gt;&lt;PDF&gt;&lt;comments&gt;&lt;/comments&gt;&lt;hyperlinkBase&gt;&lt;/hyperlinkBase&gt;&lt;fileName&gt;&lt;/fileName&gt;&lt;/PDF&gt;&lt;/send&gt;&lt;send profileUID=&quot;200612051424191060180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to&gt;&lt;value type=&quot;OawDocProperty&quot; name=&quot;Recipient.EMail&quot;&gt;&lt;separator text=&quot;&quot;&gt;&lt;/separator&gt;&lt;format text=&quot;&quot;&gt;&lt;/format&gt;&lt;/value&gt;&lt;/to&gt;&lt;/mail&gt;&lt;word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1210395821292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/OawOMS&gt;_x000d_"/>
    <w:docVar w:name="oawPaperSize" w:val="7"/>
    <w:docVar w:name="OawPrint.2003010711185094343750537" w:val="&lt;source&gt;&lt;documentProperty UID=&quot;2003060614150123456789&quot;&gt;&lt;SQL&gt;SELECT Value, UID FROM Data WHERE LCID = '%WhereLCID%';&lt;/SQL&gt;&lt;OawDocProperty name=&quot;Outputprofile.Draft&quot; field=&quot;Outputprofile.Draft&quot;/&gt;&lt;/documentProperty&gt;&lt;documentProperty UID=&quot;2003070216009988776655&quot;&gt;&lt;OawDocProperty name=&quot;BM_Subject&quot; field=&quot;Subject&quot;/&gt;&lt;/documentProperty&gt;&lt;/source&gt;"/>
    <w:docVar w:name="OawPrint.2006120711380151760646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Print.3" w:val="&lt;source&gt;&lt;documentProperty UID=&quot;&quot;&gt;&lt;Fields List=&quot;&quot;/&gt;&lt;OawDocProperty name=&quot;Outputprofile.Draft&quot; field=&quot;&quot;/&gt;&lt;/documentProperty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/documentProperty&gt;&lt;/source&gt;"/>
    <w:docVar w:name="OawPrint.4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PrinterTray.2003010711185094343750537" w:val="document.firstpage:=2003061718080779000241;document.otherpages:=2003061718080779000241;"/>
    <w:docVar w:name="OawPrinterTray.2006120711380151760646" w:val="document.firstpage:=2003061718064858105452;document.otherpages:=2003061718064858105452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PrintRestore.2006120711380151760646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PrintRestore.3" w:val="&lt;source&gt;&lt;documentProperty UID=&quot;&quot;&gt;&lt;Fields List=&quot;&quot;/&gt;&lt;OawDocProperty name=&quot;Outputprofile.Draft&quot; field=&quot;&quot;/&gt;&lt;OawDocProperty name=&quot;Outputprofile.Internal&quot; field=&quot;&quot;/&gt;&lt;/documentProperty&gt;&lt;documentProperty UID=&quot;2003070216009988776655&quot;&gt;&lt;OawDocProperty name=&quot;BM_Subject&quot; field=&quot;Subject&quot;/&gt;&lt;/documentProperty&gt;&lt;/source&gt;"/>
    <w:docVar w:name="OawPrintRestore.4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ProjectID" w:val="gallediach"/>
    <w:docVar w:name="OawRecipients" w:val="&lt;Recipients&gt;&lt;Recipient&gt;&lt;UID&gt;2017031007310572278624&lt;/UID&gt;&lt;IDName&gt;Empfänger&lt;/IDName&gt;&lt;RecipientActive&gt;-1&lt;/RecipientActive&gt;&lt;RecipientIcon&gt;Contact&lt;/RecipientIcon&gt;&lt;MappingTableLabel&gt;&lt;/MappingTableLabel&gt;&lt;MappingTableActive&gt;-1&lt;/MappingTableActive&gt;&lt;DeliveryOption&gt;&lt;/DeliveryOption&gt;&lt;DeliveryOption2&gt;&lt;/DeliveryOption2&gt;&lt;Company&gt;&lt;/Company&gt;&lt;Department&gt;&lt;/Department&gt;&lt;Title&gt;&lt;/Title&gt;&lt;FirstName&gt;&lt;/FirstName&gt;&lt;MiddleName&gt;&lt;/MiddleName&gt;&lt;LastName&gt;&lt;/LastName&gt;&lt;Suffix&gt;&lt;/Suffix&gt;&lt;FullName&gt;&lt;/FullName&gt;&lt;JobTitle&gt;&lt;/JobTitl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Sehr geehrte Damen und Herren&lt;/Introduction&gt;&lt;Closing&gt;Freundliche Grüsse&lt;/Closing&gt;&lt;FormattedFullAddress&gt;&lt;/FormattedFullAddress&gt;&lt;CompleteAddressImported&gt;&lt;/CompleteAddressImported&gt;&lt;/Recipient&gt;&lt;/Recipients&gt;_x000d_"/>
    <w:docVar w:name="OawSave.2004062216425255253277" w:val="&lt;source&gt;&lt;documentProperty UID=&quot;2003060614150123456789&quot;&gt;&lt;SQL&gt;SELECT Value, UID FROM Data WHERE LCID = '%WhereLCID%';&lt;/SQL&gt;&lt;OawDocProperty name=&quot;Outputprofile.Draft&quot; field=&quot;Outputprofile.Draft&quot;/&gt;&lt;/documentProperty&gt;&lt;documentProperty UID=&quot;2003070216009988776655&quot;&gt;&lt;OawDocProperty name=&quot;BM_Subject&quot; field=&quot;Subject&quot;/&gt;&lt;/documentProperty&gt;&lt;/source&gt;"/>
    <w:docVar w:name="OawSave.2006120514401556040061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ave.2006121210441235887611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aveRestore.2004062216425255253277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aveRestore.2006120514401556040061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aveRestore.2006121210441235887611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&lt;empty/&gt;"/>
    <w:docVar w:name="OawSelectedSource.2006040509495284662868" w:val="&lt;empty/&gt;"/>
    <w:docVar w:name="OawSend.2003010711200895123470110" w:val="&lt;source&gt;&lt;documentProperty UID=&quot;2003060614150123456789&quot;&gt;&lt;SQL&gt;SELECT Value, UID FROM Data WHERE LCID = '%WhereLCID%';&lt;/SQL&gt;&lt;OawDocProperty name=&quot;Outputprofile.Draft&quot; field=&quot;Outputprofile.Draft&quot;/&gt;&lt;/documentProperty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/documentProperty&gt;&lt;/source&gt;"/>
    <w:docVar w:name="OawSend.2006120514175878093883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end.2006121210395821292110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endRestore.2003010711200895123470110" w:val="&lt;source&gt;&lt;documentProperty UID=&quot;&quot;&gt;&lt;Fields List=&quot;&quot;/&gt;&lt;OawDocProperty name=&quot;Outputprofile.Draft&quot; field=&quot;&quot;/&gt;&lt;OawDocProperty name=&quot;Outputprofile.Internal&quot; field=&quot;&quot;/&gt;&lt;/documentProperty&gt;&lt;documentProperty UID=&quot;2003070216009988776655&quot;&gt;&lt;OawDocProperty name=&quot;BM_Subject&quot; field=&quot;Subject&quot;/&gt;&lt;/documentProperty&gt;&lt;/source&gt;"/>
    <w:docVar w:name="OawSendRestore.2006120514175878093883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endRestore.2006121210395821292110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TemplateProperties" w:val="password:=&lt;Semicolon/&gt;MnO`rrvnqc.=;jumpToFirstField:=1;dotReverenceRemove:=1;resizeA4Letter:=0;unpdateDocPropsOnNewOnly:=0;showAllNoteItems:=0;CharCodeChecked:=;CharCodeUnchecked:=;WizardSteps:=5|0|1|2|4;DocumentTitle:=;DisplayName:=&lt;translate&gt;Template.Letter&lt;/translate&gt;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 Style=&quot;Subject&quot;/&gt;_x000d_&lt;Bookmark Name=&quot;Text&quot; Label=&quot;&amp;lt;translate&amp;gt;SmartContent.Text&amp;lt;/translate&amp;gt;&quot;/&gt;_x000d_&lt;Bookmark Name=&quot;CustomFieldEnclosures&quot; Label=&quot;&amp;lt;translate&amp;gt;Edit.CustomField.Enclosures&amp;lt;/translate&amp;gt;&quot; Style=&quot;Enclosures&quot;/&gt;_x000d_&lt;Bookmark Name=&quot;CustomFieldCopyTo&quot; Label=&quot;&amp;lt;translate&amp;gt;Edit.CustomField.CopyTo&amp;lt;/translate&amp;gt;&quot; 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Subject&quot;/&gt;_x000d_&lt;Bookmark Name=&quot;Text&quot; Label=&quot;&amp;lt;translate&amp;gt;SmartTemplate.Text&amp;lt;/translate&amp;gt;&quot;/&gt;_x000d_&lt;Bookmark Name=&quot;CustomFieldEnclosures&quot; Label=&quot;&amp;lt;translate&amp;gt;Edit.CustomField.Enclosures&amp;lt;/translate&amp;gt;&quot; Style=&quot;Enclosures&quot;/&gt;_x000d_&lt;Bookmark Name=&quot;CustomFieldCopyTo&quot; Label=&quot;&amp;lt;translate&amp;gt;Edit.CustomField.CopyTo&amp;lt;/translate&amp;gt;&quot; /&gt;_x000d_&lt;/TemplPropsStm&gt;"/>
    <w:docVar w:name="officeatworkWordMasterTemplateConfiguration" w:val="&lt;!--Created with officeatwork--&gt;_x000d__x000a_&lt;WordMasterTemplateConfiguration&gt;_x000d__x000a_  &lt;LayoutSets&gt;_x000d__x000a_    &lt;LayoutSet IdName=&quot;allPages&quot; Label=&quot;allPages&quot; IsSelected=&quot;false&quot; IsExpanded=&quot;true&quot;&gt;_x000d__x000a_      &lt;PageSetups&gt;_x000d__x000a_        &lt;PageSetup IdName=&quot;A4Portrait&quot; Label=&quot;A4 Portrait&quot; PaperSize=&quot;A4&quot; Orientation=&quot;Portrait&quot; IsSelected=&quot;true&quot;&gt;_x000d__x000a_          &lt;TopMargin Unit=&quot;cm&quot;&gt;5&lt;/TopMargin&gt;_x000d__x000a_          &lt;LeftMargin Unit=&quot;cm&quot;&gt;2&lt;/LeftMargin&gt;_x000d__x000a_          &lt;RightMargin Unit=&quot;cm&quot;&gt;15&lt;/RightMargin&gt;_x000d__x000a_          &lt;BottomMargin Unit=&quot;cm&quot;&gt;3&lt;/BottomMargin&gt;_x000d__x000a_          &lt;Gutter Unit=&quot;cm&quot;&gt;0&lt;/Gutter&gt;_x000d__x000a_          &lt;HeaderDistance Unit=&quot;cm&quot;&gt;1&lt;/HeaderDistance&gt;_x000d__x000a_          &lt;FooterDistance Unit=&quot;cm&quot;&gt;1&lt;/FooterDistance&gt;_x000d__x000a_        &lt;/PageSetup&gt;_x000d__x000a_      &lt;/PageSetups&gt;_x000d__x000a_    &lt;/LayoutSet&gt;_x000d__x000a_  &lt;/LayoutSets&gt;_x000d__x000a_  &lt;Pictures&gt;_x000d__x000a_    &lt;Picture Id=&quot;7f3ab39b-7a3b-4670-864c-203c&quot; IdName=&quot;Logo&quot; IsSelected=&quot;False&quot; IsExpanded=&quot;True&quot;&gt;_x000d__x000a_      &lt;PageSetupSpecifics&gt;_x000d__x000a_        &lt;PageSetupSpecific IdName=&quot;A4Portrait&quot; PaperSize=&quot;A4&quot; Orientation=&quot;Portrait&quot; IsSelected=&quot;false&quot;&gt;_x000d__x000a_          &lt;Source Value=&quot;[[MasterProperty(&amp;quot;Organisation&amp;quot;, &amp;quot;WdA4LogoColorPortrait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03010711185094343750537&quot;&gt;_x000d__x000a_              &lt;Source Value=&quot;[[MasterProperty(&amp;quot;Organisation&amp;quot;, &amp;quot;WdA4LogoBlackWhitePortrait&amp;quot;)]]&quot; /&gt;_x000d__x000a_            &lt;/OutputProfileSpecific&gt;_x000d__x000a_            &lt;OutputProfileSpecific Type=&quot;Print&quot; Id=&quot;3&quot;&gt;_x000d__x000a_              &lt;Source Value=&quot;[[MasterProperty(&amp;quot;Organisation&amp;quot;, &amp;quot;WdA4LogoBlackWhitePortrait&amp;quot;)]]&quot; /&gt;_x000d__x000a_            &lt;/OutputProfileSpecific&gt;_x000d__x000a_            &lt;OutputProfileSpecific Type=&quot;Print&quot; Id=&quot;4&quot;&gt;_x000d__x000a_              &lt;Source Value=&quot;&quot; /&gt;_x000d__x000a_            &lt;/OutputProfileSpecific&gt;_x000d__x000a_            &lt;OutputProfileSpecific Type=&quot;Print&quot; Id=&quot;2006120711380151760646&quot;&gt;_x000d__x000a_              &lt;Source Value=&quot;&quot; /&gt;_x000d__x000a_            &lt;/OutputProfileSpecific&gt;_x000d__x000a_            &lt;OutputProfileSpecific Type=&quot;Save&quot; Id=&quot;2004062216425255253277&quot;&gt;_x000d__x000a_              &lt;Source Value=&quot;[[MasterProperty(&amp;quot;Organisation&amp;quot;, &amp;quot;WdA4LogoBlackWhitePortrait&amp;quot;)]]&quot; /&gt;_x000d__x000a_            &lt;/OutputProfileSpecific&gt;_x000d__x000a_            &lt;OutputProfileSpecific Type=&quot;Save&quot; Id=&quot;2006120514401556040061&quot; /&gt;_x000d__x000a_            &lt;OutputProfileSpecific Type=&quot;Save&quot; Id=&quot;2006121210441235887611&quot; /&gt;_x000d__x000a_            &lt;OutputProfileSpecific Type=&quot;Send&quot; Id=&quot;2003010711200895123470110&quot;&gt;_x000d__x000a_              &lt;Source Value=&quot;[[MasterProperty(&amp;quot;Organisation&amp;quot;, &amp;quot;WdA4LogoBlackWhitePortrait&amp;quot;)]]&quot; /&gt;_x000d__x000a_            &lt;/OutputProfileSpecific&gt;_x000d__x000a_            &lt;OutputProfileSpecific Type=&quot;Send&quot; Id=&quot;2006120514175878093883&quot; /&gt;_x000d__x000a_            &lt;OutputProfileSpecific Type=&quot;Send&quot; Id=&quot;2006121210395821292110&quot; /&gt;_x000d__x000a_          &lt;/OutputProfileSpecifics&gt;_x000d__x000a_        &lt;/PageSetupSpecific&gt;_x000d__x000a_      &lt;/PageSetupSpecifics&gt;_x000d__x000a_    &lt;/Picture&gt;_x000d__x000a_    &lt;Picture Id=&quot;bd341b9a-2583-41ef-93fd-58e7&quot; IdName=&quot;Logo_N&quot; IsSelected=&quot;False&quot; IsExpanded=&quot;True&quot;&gt;_x000d__x000a_      &lt;PageSetupSpecifics&gt;_x000d__x000a_        &lt;PageSetupSpecific IdName=&quot;A4Portrait&quot; PaperSize=&quot;A4&quot; Orientation=&quot;Portrait&quot; IsSelected=&quot;false&quot;&gt;_x000d__x000a_          &lt;Source Value=&quot;[[MasterProperty(&amp;quot;Organisation&amp;quot;, &amp;quot;WdA4LogoColorPortrait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03010711185094343750537&quot;&gt;_x000d__x000a_              &lt;Source Value=&quot;[[MasterProperty(&amp;quot;Organisation&amp;quot;, &amp;quot;WdA4LogoBlackWhitePortrait&amp;quot;)]]&quot; /&gt;_x000d__x000a_            &lt;/OutputProfileSpecific&gt;_x000d__x000a_            &lt;OutputProfileSpecific Type=&quot;Print&quot; Id=&quot;3&quot;&gt;_x000d__x000a_              &lt;Source Value=&quot;[[MasterProperty(&amp;quot;Organisation&amp;quot;, &amp;quot;WdA4LogoBlackWhitePortrait&amp;quot;)]]&quot; /&gt;_x000d__x000a_            &lt;/OutputProfileSpecific&gt;_x000d__x000a_            &lt;OutputProfileSpecific Type=&quot;Print&quot; Id=&quot;4&quot;&gt;_x000d__x000a_              &lt;Source Value=&quot;&quot; /&gt;_x000d__x000a_            &lt;/OutputProfileSpecific&gt;_x000d__x000a_            &lt;OutputProfileSpecific Type=&quot;Print&quot; Id=&quot;2006120711380151760646&quot;&gt;_x000d__x000a_              &lt;Source Value=&quot;&quot; /&gt;_x000d__x000a_            &lt;/OutputProfileSpecific&gt;_x000d__x000a_            &lt;OutputProfileSpecific Type=&quot;Save&quot; Id=&quot;2004062216425255253277&quot;&gt;_x000d__x000a_              &lt;Source Value=&quot;[[MasterProperty(&amp;quot;Organisation&amp;quot;, &amp;quot;WdA4LogoBlackWhitePortrait&amp;quot;)]]&quot; /&gt;_x000d__x000a_            &lt;/OutputProfileSpecific&gt;_x000d__x000a_            &lt;OutputProfileSpecific Type=&quot;Save&quot; Id=&quot;2006120514401556040061&quot; /&gt;_x000d__x000a_            &lt;OutputProfileSpecific Type=&quot;Save&quot; Id=&quot;2006121210441235887611&quot; /&gt;_x000d__x000a_            &lt;OutputProfileSpecific Type=&quot;Send&quot; Id=&quot;2003010711200895123470110&quot;&gt;_x000d__x000a_              &lt;Source Value=&quot;[[MasterProperty(&amp;quot;Organisation&amp;quot;, &amp;quot;WdA4LogoBlackWhitePortrait&amp;quot;)]]&quot; /&gt;_x000d__x000a_            &lt;/OutputProfileSpecific&gt;_x000d__x000a_            &lt;OutputProfileSpecific Type=&quot;Send&quot; Id=&quot;2006120514175878093883&quot; /&gt;_x000d__x000a_            &lt;OutputProfileSpecific Type=&quot;Send&quot; Id=&quot;2006121210395821292110&quot; /&gt;_x000d__x000a_          &lt;/OutputProfileSpecifics&gt;_x000d__x000a_        &lt;/PageSetupSpecific&gt;_x000d__x000a_      &lt;/PageSetupSpecifics&gt;_x000d__x000a_    &lt;/Picture&gt;_x000d__x000a_    &lt;Picture Id=&quot;e3fee0fd-32b8-4b5f-97b3-fd0a&quot; IdName=&quot;Signature1&quot; IsSelected=&quot;False&quot; IsExpanded=&quot;True&quot;&gt;_x000d__x000a_      &lt;PageSetupSpecifics&gt;_x000d__x000a_        &lt;PageSetupSpecific IdName=&quot;A4Portrait&quot; PaperSize=&quot;A4&quot; Orientation=&quot;Portrait&quot; IsSelected=&quot;false&quot;&gt;_x000d__x000a_          &lt;Source Value=&quot;[[MasterProperty(&amp;quot;Signature1&amp;quot;, &amp;quot;leer&amp;quot;)]]&quot; /&gt;_x000d__x000a_          &lt;HorizontalPosition Relative=&quot;Character&quot; Alignment=&quot;Left&quot; Unit=&quot;mm&quot;&gt;-10&lt;/HorizontalPosition&gt;_x000d__x000a_          &lt;VerticalPosition Relative=&quot;Line&quot; Alignment=&quot;Top&quot; Unit=&quot;mm&quot;&gt;-15&lt;/VerticalPosition&gt;_x000d__x000a_          &lt;OutputProfileSpecifics&gt;_x000d__x000a_            &lt;OutputProfileSpecific Type=&quot;Print&quot; Id=&quot;2003010711185094343750537&quot; /&gt;_x000d__x000a_            &lt;OutputProfileSpecific Type=&quot;Print&quot; Id=&quot;3&quot; /&gt;_x000d__x000a_            &lt;OutputProfileSpecific Type=&quot;Print&quot; Id=&quot;4&quot; /&gt;_x000d__x000a_            &lt;OutputProfileSpecific Type=&quot;Print&quot; Id=&quot;2006120711380151760646&quot;&gt;_x000d__x000a_              &lt;Source Value=&quot;[[MasterProperty(&amp;quot;Signature1&amp;quot;, &amp;quot;Signature&amp;quot;)]]&quot; /&gt;_x000d__x000a_            &lt;/OutputProfileSpecific&gt;_x000d__x000a_            &lt;OutputProfileSpecific Type=&quot;Save&quot; Id=&quot;2004062216425255253277&quot; /&gt;_x000d__x000a_            &lt;OutputProfileSpecific Type=&quot;Save&quot; Id=&quot;2006120514401556040061&quot; /&gt;_x000d__x000a_            &lt;OutputProfileSpecific Type=&quot;Save&quot; Id=&quot;2006121210441235887611&quot;&gt;_x000d__x000a_              &lt;Source Value=&quot;[[MasterProperty(&amp;quot;Signature1&amp;quot;, &amp;quot;Signature&amp;quot;)]]&quot; /&gt;_x000d__x000a_            &lt;/OutputProfileSpecific&gt;_x000d__x000a_            &lt;OutputProfileSpecific Type=&quot;Send&quot; Id=&quot;2003010711200895123470110&quot; /&gt;_x000d__x000a_            &lt;OutputProfileSpecific Type=&quot;Send&quot; Id=&quot;2006120514175878093883&quot; /&gt;_x000d__x000a_            &lt;OutputProfileSpecific Type=&quot;Send&quot; Id=&quot;2006121210395821292110&quot;&gt;_x000d__x000a_              &lt;Source Value=&quot;[[MasterProperty(&amp;quot;Signature1&amp;quot;, &amp;quot;Signature&amp;quot;)]]&quot; /&gt;_x000d__x000a_            &lt;/OutputProfileSpecific&gt;_x000d__x000a_          &lt;/OutputProfileSpecifics&gt;_x000d__x000a_        &lt;/PageSetupSpecific&gt;_x000d__x000a_      &lt;/PageSetupSpecifics&gt;_x000d__x000a_    &lt;/Picture&gt;_x000d__x000a_    &lt;Picture Id=&quot;1105ca67-78cf-4257-b4d1-b6e7&quot; IdName=&quot;Signature2&quot; IsSelected=&quot;False&quot; IsExpanded=&quot;True&quot;&gt;_x000d__x000a_      &lt;PageSetupSpecifics&gt;_x000d__x000a_        &lt;PageSetupSpecific IdName=&quot;A4Portrait&quot; PaperSize=&quot;A4&quot; Orientation=&quot;Portrait&quot; IsSelected=&quot;true&quot;&gt;_x000d__x000a_          &lt;Source Value=&quot;[[MasterProperty(&amp;quot;Signature2&amp;quot;, &amp;quot;Leer&amp;quot;)]]&quot; /&gt;_x000d__x000a_          &lt;HorizontalPosition Relative=&quot;Character&quot; Alignment=&quot;Left&quot; Unit=&quot;mm&quot;&gt;73&lt;/HorizontalPosition&gt;_x000d__x000a_          &lt;VerticalPosition Relative=&quot;Line&quot; Alignment=&quot;Top&quot; Unit=&quot;mm&quot;&gt;-17&lt;/VerticalPosition&gt;_x000d__x000a_          &lt;OutputProfileSpecifics&gt;_x000d__x000a_            &lt;OutputProfileSpecific Type=&quot;Print&quot; Id=&quot;2003010711185094343750537&quot; /&gt;_x000d__x000a_            &lt;OutputProfileSpecific Type=&quot;Print&quot; Id=&quot;3&quot; /&gt;_x000d__x000a_            &lt;OutputProfileSpecific Type=&quot;Print&quot; Id=&quot;4&quot; /&gt;_x000d__x000a_            &lt;OutputProfileSpecific Type=&quot;Print&quot; Id=&quot;2006120711380151760646&quot;&gt;_x000d__x000a_              &lt;Source Value=&quot;[[MasterProperty(&amp;quot;Signature2&amp;quot;, &amp;quot;Signature&amp;quot;)]]&quot; /&gt;_x000d__x000a_            &lt;/OutputProfileSpecific&gt;_x000d__x000a_            &lt;OutputProfileSpecific Type=&quot;Save&quot; Id=&quot;2004062216425255253277&quot; /&gt;_x000d__x000a_            &lt;OutputProfileSpecific Type=&quot;Save&quot; Id=&quot;2006120514401556040061&quot; /&gt;_x000d__x000a_            &lt;OutputProfileSpecific Type=&quot;Save&quot; Id=&quot;2006121210441235887611&quot;&gt;_x000d__x000a_              &lt;Source Value=&quot;[[MasterProperty(&amp;quot;Signature2&amp;quot;, &amp;quot;Signature&amp;quot;)]]&quot; /&gt;_x000d__x000a_            &lt;/OutputProfileSpecific&gt;_x000d__x000a_            &lt;OutputProfileSpecific Type=&quot;Send&quot; Id=&quot;2003010711200895123470110&quot; /&gt;_x000d__x000a_            &lt;OutputProfileSpecific Type=&quot;Send&quot; Id=&quot;2006120514175878093883&quot; /&gt;_x000d__x000a_            &lt;OutputProfileSpecific Type=&quot;Send&quot; Id=&quot;2006121210395821292110&quot;&gt;_x000d__x000a_              &lt;Source Value=&quot;[[MasterProperty(&amp;quot;Signature2&amp;quot;, &amp;quot;Signature&amp;quot;)]]&quot; /&gt;_x000d__x000a_            &lt;/OutputProfileSpecific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7047EF"/>
    <w:rsid w:val="000022DB"/>
    <w:rsid w:val="00002702"/>
    <w:rsid w:val="00002C66"/>
    <w:rsid w:val="00002D86"/>
    <w:rsid w:val="00003A15"/>
    <w:rsid w:val="00005D00"/>
    <w:rsid w:val="00007696"/>
    <w:rsid w:val="00007B1B"/>
    <w:rsid w:val="0001203E"/>
    <w:rsid w:val="0001241A"/>
    <w:rsid w:val="00016E9C"/>
    <w:rsid w:val="0002082D"/>
    <w:rsid w:val="00022A54"/>
    <w:rsid w:val="00024E92"/>
    <w:rsid w:val="00025233"/>
    <w:rsid w:val="000260A8"/>
    <w:rsid w:val="0002757B"/>
    <w:rsid w:val="00031B57"/>
    <w:rsid w:val="0003435E"/>
    <w:rsid w:val="00034397"/>
    <w:rsid w:val="000366AF"/>
    <w:rsid w:val="00040885"/>
    <w:rsid w:val="00040FD6"/>
    <w:rsid w:val="00041DD9"/>
    <w:rsid w:val="00042F0D"/>
    <w:rsid w:val="00044DB5"/>
    <w:rsid w:val="00046F90"/>
    <w:rsid w:val="000479C1"/>
    <w:rsid w:val="000503F6"/>
    <w:rsid w:val="0005055C"/>
    <w:rsid w:val="00050BE6"/>
    <w:rsid w:val="00051CFE"/>
    <w:rsid w:val="00052EC2"/>
    <w:rsid w:val="000531A6"/>
    <w:rsid w:val="00055FA5"/>
    <w:rsid w:val="00060D31"/>
    <w:rsid w:val="00061A3C"/>
    <w:rsid w:val="00061D65"/>
    <w:rsid w:val="00062C3F"/>
    <w:rsid w:val="00065B58"/>
    <w:rsid w:val="00066C5A"/>
    <w:rsid w:val="0007041F"/>
    <w:rsid w:val="000708B7"/>
    <w:rsid w:val="000737AC"/>
    <w:rsid w:val="00075FF3"/>
    <w:rsid w:val="000769F1"/>
    <w:rsid w:val="000849AE"/>
    <w:rsid w:val="00084D84"/>
    <w:rsid w:val="00085497"/>
    <w:rsid w:val="0008617F"/>
    <w:rsid w:val="00087EB3"/>
    <w:rsid w:val="00090865"/>
    <w:rsid w:val="00090F1F"/>
    <w:rsid w:val="000927D8"/>
    <w:rsid w:val="00092AFB"/>
    <w:rsid w:val="00093B96"/>
    <w:rsid w:val="00093C6A"/>
    <w:rsid w:val="000951D0"/>
    <w:rsid w:val="0009549D"/>
    <w:rsid w:val="00095B31"/>
    <w:rsid w:val="000A14D6"/>
    <w:rsid w:val="000A2502"/>
    <w:rsid w:val="000A39A2"/>
    <w:rsid w:val="000A5385"/>
    <w:rsid w:val="000A576D"/>
    <w:rsid w:val="000A67FE"/>
    <w:rsid w:val="000A7BE1"/>
    <w:rsid w:val="000B0447"/>
    <w:rsid w:val="000B07AB"/>
    <w:rsid w:val="000B3B9B"/>
    <w:rsid w:val="000B59D5"/>
    <w:rsid w:val="000B685A"/>
    <w:rsid w:val="000C25CA"/>
    <w:rsid w:val="000C3AEA"/>
    <w:rsid w:val="000C5A6A"/>
    <w:rsid w:val="000C6913"/>
    <w:rsid w:val="000C7AC6"/>
    <w:rsid w:val="000D1635"/>
    <w:rsid w:val="000D4BEC"/>
    <w:rsid w:val="000E4F25"/>
    <w:rsid w:val="000E77D3"/>
    <w:rsid w:val="000E7C52"/>
    <w:rsid w:val="000F1308"/>
    <w:rsid w:val="000F4427"/>
    <w:rsid w:val="000F6233"/>
    <w:rsid w:val="000F79C9"/>
    <w:rsid w:val="000F79CA"/>
    <w:rsid w:val="00100419"/>
    <w:rsid w:val="00101D47"/>
    <w:rsid w:val="00104BB7"/>
    <w:rsid w:val="00105406"/>
    <w:rsid w:val="00107AF2"/>
    <w:rsid w:val="001113A5"/>
    <w:rsid w:val="001124D1"/>
    <w:rsid w:val="0011312B"/>
    <w:rsid w:val="00114F68"/>
    <w:rsid w:val="0011603F"/>
    <w:rsid w:val="0011724C"/>
    <w:rsid w:val="0011764E"/>
    <w:rsid w:val="00123AE5"/>
    <w:rsid w:val="001248A7"/>
    <w:rsid w:val="00126FC9"/>
    <w:rsid w:val="00130B1E"/>
    <w:rsid w:val="00131AA1"/>
    <w:rsid w:val="001320DC"/>
    <w:rsid w:val="00133FCA"/>
    <w:rsid w:val="001349C9"/>
    <w:rsid w:val="00136E2C"/>
    <w:rsid w:val="00137978"/>
    <w:rsid w:val="00141E76"/>
    <w:rsid w:val="00142D42"/>
    <w:rsid w:val="001444C9"/>
    <w:rsid w:val="00144F3D"/>
    <w:rsid w:val="00145EB8"/>
    <w:rsid w:val="0014627C"/>
    <w:rsid w:val="00147AC7"/>
    <w:rsid w:val="0015014C"/>
    <w:rsid w:val="00151E61"/>
    <w:rsid w:val="001543B5"/>
    <w:rsid w:val="00155BB8"/>
    <w:rsid w:val="001561F8"/>
    <w:rsid w:val="0016178C"/>
    <w:rsid w:val="00162353"/>
    <w:rsid w:val="00162379"/>
    <w:rsid w:val="001653EB"/>
    <w:rsid w:val="00165C8D"/>
    <w:rsid w:val="00166131"/>
    <w:rsid w:val="0016631E"/>
    <w:rsid w:val="0017090F"/>
    <w:rsid w:val="00172537"/>
    <w:rsid w:val="001746D5"/>
    <w:rsid w:val="00174E0F"/>
    <w:rsid w:val="001755AE"/>
    <w:rsid w:val="00175F76"/>
    <w:rsid w:val="00181F94"/>
    <w:rsid w:val="00182ED5"/>
    <w:rsid w:val="0018587F"/>
    <w:rsid w:val="0018615C"/>
    <w:rsid w:val="00186D97"/>
    <w:rsid w:val="00192316"/>
    <w:rsid w:val="00192CCC"/>
    <w:rsid w:val="001933C9"/>
    <w:rsid w:val="0019398B"/>
    <w:rsid w:val="001A0D83"/>
    <w:rsid w:val="001A1CC4"/>
    <w:rsid w:val="001A3F34"/>
    <w:rsid w:val="001A4EB1"/>
    <w:rsid w:val="001A5D03"/>
    <w:rsid w:val="001A74FE"/>
    <w:rsid w:val="001A7AA8"/>
    <w:rsid w:val="001B00F3"/>
    <w:rsid w:val="001B05F9"/>
    <w:rsid w:val="001B0B66"/>
    <w:rsid w:val="001B2677"/>
    <w:rsid w:val="001B2AC8"/>
    <w:rsid w:val="001B325C"/>
    <w:rsid w:val="001B39E6"/>
    <w:rsid w:val="001B3B5E"/>
    <w:rsid w:val="001C0F94"/>
    <w:rsid w:val="001C1D4A"/>
    <w:rsid w:val="001C3F2C"/>
    <w:rsid w:val="001C42DD"/>
    <w:rsid w:val="001C4B4E"/>
    <w:rsid w:val="001C7C60"/>
    <w:rsid w:val="001D1B9F"/>
    <w:rsid w:val="001D5F39"/>
    <w:rsid w:val="001D63CC"/>
    <w:rsid w:val="001D749D"/>
    <w:rsid w:val="001E1496"/>
    <w:rsid w:val="001E26C2"/>
    <w:rsid w:val="001E4B00"/>
    <w:rsid w:val="001F0974"/>
    <w:rsid w:val="001F1232"/>
    <w:rsid w:val="001F4228"/>
    <w:rsid w:val="001F5040"/>
    <w:rsid w:val="001F67F4"/>
    <w:rsid w:val="001F6C12"/>
    <w:rsid w:val="00200E3F"/>
    <w:rsid w:val="00202FEC"/>
    <w:rsid w:val="00203DB9"/>
    <w:rsid w:val="00204AF8"/>
    <w:rsid w:val="00205F5B"/>
    <w:rsid w:val="00205F62"/>
    <w:rsid w:val="002079C5"/>
    <w:rsid w:val="00211E1A"/>
    <w:rsid w:val="00222530"/>
    <w:rsid w:val="002228B6"/>
    <w:rsid w:val="00222D4C"/>
    <w:rsid w:val="002231DC"/>
    <w:rsid w:val="00223685"/>
    <w:rsid w:val="00223A15"/>
    <w:rsid w:val="00223E92"/>
    <w:rsid w:val="0022436B"/>
    <w:rsid w:val="002272C8"/>
    <w:rsid w:val="002315B5"/>
    <w:rsid w:val="00232B05"/>
    <w:rsid w:val="00233B87"/>
    <w:rsid w:val="00234962"/>
    <w:rsid w:val="00235BE4"/>
    <w:rsid w:val="00235D5E"/>
    <w:rsid w:val="00240494"/>
    <w:rsid w:val="00242B73"/>
    <w:rsid w:val="00243107"/>
    <w:rsid w:val="00245D29"/>
    <w:rsid w:val="002502D4"/>
    <w:rsid w:val="00250B51"/>
    <w:rsid w:val="00253748"/>
    <w:rsid w:val="0025385F"/>
    <w:rsid w:val="002540C4"/>
    <w:rsid w:val="0025470F"/>
    <w:rsid w:val="00254F48"/>
    <w:rsid w:val="002558D2"/>
    <w:rsid w:val="002571B1"/>
    <w:rsid w:val="0026198D"/>
    <w:rsid w:val="00263985"/>
    <w:rsid w:val="002645DC"/>
    <w:rsid w:val="002670C3"/>
    <w:rsid w:val="002712E4"/>
    <w:rsid w:val="00271915"/>
    <w:rsid w:val="0027477A"/>
    <w:rsid w:val="00275544"/>
    <w:rsid w:val="00276705"/>
    <w:rsid w:val="00276AE2"/>
    <w:rsid w:val="00276ED0"/>
    <w:rsid w:val="002801E3"/>
    <w:rsid w:val="002806CF"/>
    <w:rsid w:val="00282BB3"/>
    <w:rsid w:val="00282DDC"/>
    <w:rsid w:val="00284C6C"/>
    <w:rsid w:val="00285845"/>
    <w:rsid w:val="002879A2"/>
    <w:rsid w:val="00287CEA"/>
    <w:rsid w:val="002907A9"/>
    <w:rsid w:val="00291F73"/>
    <w:rsid w:val="00292702"/>
    <w:rsid w:val="0029348B"/>
    <w:rsid w:val="00294A93"/>
    <w:rsid w:val="00295852"/>
    <w:rsid w:val="002A0006"/>
    <w:rsid w:val="002A0472"/>
    <w:rsid w:val="002A1F8B"/>
    <w:rsid w:val="002A433B"/>
    <w:rsid w:val="002A4481"/>
    <w:rsid w:val="002A53C0"/>
    <w:rsid w:val="002A688E"/>
    <w:rsid w:val="002B31D9"/>
    <w:rsid w:val="002B3964"/>
    <w:rsid w:val="002C0633"/>
    <w:rsid w:val="002C161E"/>
    <w:rsid w:val="002C1A2D"/>
    <w:rsid w:val="002C57B0"/>
    <w:rsid w:val="002C5D1B"/>
    <w:rsid w:val="002C653D"/>
    <w:rsid w:val="002C66E2"/>
    <w:rsid w:val="002C74F9"/>
    <w:rsid w:val="002C79BF"/>
    <w:rsid w:val="002D07AA"/>
    <w:rsid w:val="002D2656"/>
    <w:rsid w:val="002D36C4"/>
    <w:rsid w:val="002D5EB2"/>
    <w:rsid w:val="002E0B33"/>
    <w:rsid w:val="002E15EB"/>
    <w:rsid w:val="002E5DF1"/>
    <w:rsid w:val="002E6FA1"/>
    <w:rsid w:val="002F0311"/>
    <w:rsid w:val="002F14A1"/>
    <w:rsid w:val="002F300B"/>
    <w:rsid w:val="002F5E28"/>
    <w:rsid w:val="002F5EAB"/>
    <w:rsid w:val="002F630C"/>
    <w:rsid w:val="00300A47"/>
    <w:rsid w:val="00301FAF"/>
    <w:rsid w:val="00303669"/>
    <w:rsid w:val="0030527B"/>
    <w:rsid w:val="00305BE2"/>
    <w:rsid w:val="003060EE"/>
    <w:rsid w:val="0030613F"/>
    <w:rsid w:val="0030789E"/>
    <w:rsid w:val="003106CC"/>
    <w:rsid w:val="00311DF2"/>
    <w:rsid w:val="00312725"/>
    <w:rsid w:val="00313090"/>
    <w:rsid w:val="003146AB"/>
    <w:rsid w:val="00315936"/>
    <w:rsid w:val="003165C7"/>
    <w:rsid w:val="003173AF"/>
    <w:rsid w:val="00322D36"/>
    <w:rsid w:val="00326FBF"/>
    <w:rsid w:val="00327281"/>
    <w:rsid w:val="00330B1F"/>
    <w:rsid w:val="00331098"/>
    <w:rsid w:val="00334C57"/>
    <w:rsid w:val="003352E4"/>
    <w:rsid w:val="003358BA"/>
    <w:rsid w:val="00335B07"/>
    <w:rsid w:val="00336FE7"/>
    <w:rsid w:val="00341371"/>
    <w:rsid w:val="00343CC4"/>
    <w:rsid w:val="00345996"/>
    <w:rsid w:val="00345ECA"/>
    <w:rsid w:val="00345EF6"/>
    <w:rsid w:val="00346627"/>
    <w:rsid w:val="00346AC7"/>
    <w:rsid w:val="00350199"/>
    <w:rsid w:val="00351DA6"/>
    <w:rsid w:val="0035725A"/>
    <w:rsid w:val="00357B7E"/>
    <w:rsid w:val="003618EB"/>
    <w:rsid w:val="00361E3D"/>
    <w:rsid w:val="003667CA"/>
    <w:rsid w:val="003674A5"/>
    <w:rsid w:val="00367AA4"/>
    <w:rsid w:val="003703E0"/>
    <w:rsid w:val="003709F4"/>
    <w:rsid w:val="00375897"/>
    <w:rsid w:val="0037795F"/>
    <w:rsid w:val="00381490"/>
    <w:rsid w:val="0038209D"/>
    <w:rsid w:val="003859D7"/>
    <w:rsid w:val="003859F6"/>
    <w:rsid w:val="00386CE9"/>
    <w:rsid w:val="00386EF6"/>
    <w:rsid w:val="00390B03"/>
    <w:rsid w:val="00394D6A"/>
    <w:rsid w:val="00395816"/>
    <w:rsid w:val="00395A4A"/>
    <w:rsid w:val="00396159"/>
    <w:rsid w:val="0039625D"/>
    <w:rsid w:val="003A0592"/>
    <w:rsid w:val="003A0B8A"/>
    <w:rsid w:val="003A0EC3"/>
    <w:rsid w:val="003A1419"/>
    <w:rsid w:val="003A255A"/>
    <w:rsid w:val="003A293A"/>
    <w:rsid w:val="003A5C7A"/>
    <w:rsid w:val="003B0132"/>
    <w:rsid w:val="003B3E41"/>
    <w:rsid w:val="003B4584"/>
    <w:rsid w:val="003B5844"/>
    <w:rsid w:val="003B68C8"/>
    <w:rsid w:val="003C4A42"/>
    <w:rsid w:val="003C4A79"/>
    <w:rsid w:val="003C4CC6"/>
    <w:rsid w:val="003D04E4"/>
    <w:rsid w:val="003D31B4"/>
    <w:rsid w:val="003D47F9"/>
    <w:rsid w:val="003D6861"/>
    <w:rsid w:val="003D6E8A"/>
    <w:rsid w:val="003D7EE1"/>
    <w:rsid w:val="003E1037"/>
    <w:rsid w:val="003E16D6"/>
    <w:rsid w:val="003E16F5"/>
    <w:rsid w:val="003E241B"/>
    <w:rsid w:val="003E2E6A"/>
    <w:rsid w:val="003E34F1"/>
    <w:rsid w:val="003E46AD"/>
    <w:rsid w:val="003E476E"/>
    <w:rsid w:val="003E513F"/>
    <w:rsid w:val="003F0A2C"/>
    <w:rsid w:val="003F140D"/>
    <w:rsid w:val="003F2D0E"/>
    <w:rsid w:val="003F321D"/>
    <w:rsid w:val="003F5A04"/>
    <w:rsid w:val="003F5DA0"/>
    <w:rsid w:val="003F7D57"/>
    <w:rsid w:val="00400376"/>
    <w:rsid w:val="00403AE8"/>
    <w:rsid w:val="00403EF6"/>
    <w:rsid w:val="004043D8"/>
    <w:rsid w:val="00407B67"/>
    <w:rsid w:val="00411144"/>
    <w:rsid w:val="00411187"/>
    <w:rsid w:val="00412136"/>
    <w:rsid w:val="00413B54"/>
    <w:rsid w:val="004140F0"/>
    <w:rsid w:val="00414A18"/>
    <w:rsid w:val="0041599A"/>
    <w:rsid w:val="004173AA"/>
    <w:rsid w:val="00417928"/>
    <w:rsid w:val="00421CC6"/>
    <w:rsid w:val="00422101"/>
    <w:rsid w:val="0042424E"/>
    <w:rsid w:val="004276FE"/>
    <w:rsid w:val="00430047"/>
    <w:rsid w:val="00433E24"/>
    <w:rsid w:val="00434133"/>
    <w:rsid w:val="0043661F"/>
    <w:rsid w:val="00436E9B"/>
    <w:rsid w:val="004370E3"/>
    <w:rsid w:val="004409C6"/>
    <w:rsid w:val="004418CF"/>
    <w:rsid w:val="00441EFF"/>
    <w:rsid w:val="00442A76"/>
    <w:rsid w:val="00443B6C"/>
    <w:rsid w:val="0044496C"/>
    <w:rsid w:val="004472F7"/>
    <w:rsid w:val="00451184"/>
    <w:rsid w:val="00452338"/>
    <w:rsid w:val="00453167"/>
    <w:rsid w:val="00454B83"/>
    <w:rsid w:val="004551CC"/>
    <w:rsid w:val="00460FEA"/>
    <w:rsid w:val="00462486"/>
    <w:rsid w:val="00462757"/>
    <w:rsid w:val="00462773"/>
    <w:rsid w:val="00463AD7"/>
    <w:rsid w:val="004640BF"/>
    <w:rsid w:val="00467057"/>
    <w:rsid w:val="00471E4B"/>
    <w:rsid w:val="0047328C"/>
    <w:rsid w:val="00474304"/>
    <w:rsid w:val="0047523F"/>
    <w:rsid w:val="00476825"/>
    <w:rsid w:val="0048072D"/>
    <w:rsid w:val="0048428A"/>
    <w:rsid w:val="004843C2"/>
    <w:rsid w:val="00485116"/>
    <w:rsid w:val="00485BEE"/>
    <w:rsid w:val="00486D68"/>
    <w:rsid w:val="0049093C"/>
    <w:rsid w:val="00491309"/>
    <w:rsid w:val="004913B4"/>
    <w:rsid w:val="004914E5"/>
    <w:rsid w:val="00493944"/>
    <w:rsid w:val="00493E84"/>
    <w:rsid w:val="00494AD2"/>
    <w:rsid w:val="00496494"/>
    <w:rsid w:val="00496B93"/>
    <w:rsid w:val="004A1D86"/>
    <w:rsid w:val="004A4E95"/>
    <w:rsid w:val="004A6CCC"/>
    <w:rsid w:val="004A6F67"/>
    <w:rsid w:val="004A711D"/>
    <w:rsid w:val="004A7D73"/>
    <w:rsid w:val="004B054A"/>
    <w:rsid w:val="004B2409"/>
    <w:rsid w:val="004B38FC"/>
    <w:rsid w:val="004C0213"/>
    <w:rsid w:val="004C05D3"/>
    <w:rsid w:val="004C47DD"/>
    <w:rsid w:val="004C4C43"/>
    <w:rsid w:val="004C6FE2"/>
    <w:rsid w:val="004D040A"/>
    <w:rsid w:val="004D0B8C"/>
    <w:rsid w:val="004D23E9"/>
    <w:rsid w:val="004D51CE"/>
    <w:rsid w:val="004D6B8F"/>
    <w:rsid w:val="004E144D"/>
    <w:rsid w:val="004E1981"/>
    <w:rsid w:val="004E2EA0"/>
    <w:rsid w:val="004E4158"/>
    <w:rsid w:val="004E515F"/>
    <w:rsid w:val="004E658F"/>
    <w:rsid w:val="004E788F"/>
    <w:rsid w:val="004F0BF6"/>
    <w:rsid w:val="004F20A0"/>
    <w:rsid w:val="004F4C96"/>
    <w:rsid w:val="004F5302"/>
    <w:rsid w:val="004F577F"/>
    <w:rsid w:val="004F59FA"/>
    <w:rsid w:val="004F6F1D"/>
    <w:rsid w:val="004F7D1B"/>
    <w:rsid w:val="00500BCA"/>
    <w:rsid w:val="00500E09"/>
    <w:rsid w:val="00502DB6"/>
    <w:rsid w:val="005115ED"/>
    <w:rsid w:val="00512555"/>
    <w:rsid w:val="00514A4A"/>
    <w:rsid w:val="0051580D"/>
    <w:rsid w:val="00517E47"/>
    <w:rsid w:val="005210F2"/>
    <w:rsid w:val="0052392F"/>
    <w:rsid w:val="005239C8"/>
    <w:rsid w:val="00524861"/>
    <w:rsid w:val="00525714"/>
    <w:rsid w:val="00527B33"/>
    <w:rsid w:val="005303C3"/>
    <w:rsid w:val="00530C7E"/>
    <w:rsid w:val="0053311F"/>
    <w:rsid w:val="00534CD8"/>
    <w:rsid w:val="005353EE"/>
    <w:rsid w:val="00537FE7"/>
    <w:rsid w:val="00542857"/>
    <w:rsid w:val="00545C23"/>
    <w:rsid w:val="00546E1B"/>
    <w:rsid w:val="0055005A"/>
    <w:rsid w:val="00550F8A"/>
    <w:rsid w:val="00551EA4"/>
    <w:rsid w:val="0055289C"/>
    <w:rsid w:val="00557113"/>
    <w:rsid w:val="00557CFE"/>
    <w:rsid w:val="00564B6F"/>
    <w:rsid w:val="00564D53"/>
    <w:rsid w:val="00567825"/>
    <w:rsid w:val="005723BF"/>
    <w:rsid w:val="00580A20"/>
    <w:rsid w:val="00582C61"/>
    <w:rsid w:val="0058355A"/>
    <w:rsid w:val="00584A95"/>
    <w:rsid w:val="00585756"/>
    <w:rsid w:val="00585929"/>
    <w:rsid w:val="005867B7"/>
    <w:rsid w:val="005903DE"/>
    <w:rsid w:val="0059178E"/>
    <w:rsid w:val="00595BC0"/>
    <w:rsid w:val="00596AB0"/>
    <w:rsid w:val="005A156B"/>
    <w:rsid w:val="005A2F37"/>
    <w:rsid w:val="005A4ACA"/>
    <w:rsid w:val="005A5037"/>
    <w:rsid w:val="005B0674"/>
    <w:rsid w:val="005B0ADF"/>
    <w:rsid w:val="005B1DBB"/>
    <w:rsid w:val="005B2227"/>
    <w:rsid w:val="005B5BCF"/>
    <w:rsid w:val="005C1B96"/>
    <w:rsid w:val="005C3F3A"/>
    <w:rsid w:val="005C4664"/>
    <w:rsid w:val="005C601F"/>
    <w:rsid w:val="005D4FA1"/>
    <w:rsid w:val="005D5475"/>
    <w:rsid w:val="005D58EC"/>
    <w:rsid w:val="005D674A"/>
    <w:rsid w:val="005D69A1"/>
    <w:rsid w:val="005E110D"/>
    <w:rsid w:val="005E282A"/>
    <w:rsid w:val="005E4507"/>
    <w:rsid w:val="005E56C2"/>
    <w:rsid w:val="005E6022"/>
    <w:rsid w:val="005E7427"/>
    <w:rsid w:val="005E7E3B"/>
    <w:rsid w:val="005F020F"/>
    <w:rsid w:val="005F1432"/>
    <w:rsid w:val="005F49EE"/>
    <w:rsid w:val="005F68F3"/>
    <w:rsid w:val="005F7A36"/>
    <w:rsid w:val="00607715"/>
    <w:rsid w:val="00607EB6"/>
    <w:rsid w:val="00614F10"/>
    <w:rsid w:val="006150F5"/>
    <w:rsid w:val="00616161"/>
    <w:rsid w:val="00617164"/>
    <w:rsid w:val="00617AD1"/>
    <w:rsid w:val="0062208C"/>
    <w:rsid w:val="006228C6"/>
    <w:rsid w:val="00622933"/>
    <w:rsid w:val="006231DB"/>
    <w:rsid w:val="00624418"/>
    <w:rsid w:val="006304A4"/>
    <w:rsid w:val="00630CD1"/>
    <w:rsid w:val="006311B6"/>
    <w:rsid w:val="0063126C"/>
    <w:rsid w:val="00632F0D"/>
    <w:rsid w:val="00633194"/>
    <w:rsid w:val="0063352C"/>
    <w:rsid w:val="00634C2C"/>
    <w:rsid w:val="00635459"/>
    <w:rsid w:val="0063629D"/>
    <w:rsid w:val="0063668B"/>
    <w:rsid w:val="00640B89"/>
    <w:rsid w:val="0064146B"/>
    <w:rsid w:val="00642192"/>
    <w:rsid w:val="00643232"/>
    <w:rsid w:val="006435D5"/>
    <w:rsid w:val="006443AF"/>
    <w:rsid w:val="006465B3"/>
    <w:rsid w:val="006475B7"/>
    <w:rsid w:val="00650EBF"/>
    <w:rsid w:val="00651B7C"/>
    <w:rsid w:val="00651CF0"/>
    <w:rsid w:val="00652464"/>
    <w:rsid w:val="0065352F"/>
    <w:rsid w:val="00653573"/>
    <w:rsid w:val="00653D8B"/>
    <w:rsid w:val="00655B39"/>
    <w:rsid w:val="00657B27"/>
    <w:rsid w:val="00660428"/>
    <w:rsid w:val="0066102D"/>
    <w:rsid w:val="0066165F"/>
    <w:rsid w:val="0066487A"/>
    <w:rsid w:val="00665FFA"/>
    <w:rsid w:val="006666BC"/>
    <w:rsid w:val="00666BDB"/>
    <w:rsid w:val="00666BDE"/>
    <w:rsid w:val="006671F0"/>
    <w:rsid w:val="00670123"/>
    <w:rsid w:val="00670A85"/>
    <w:rsid w:val="006713A2"/>
    <w:rsid w:val="00671C37"/>
    <w:rsid w:val="00672873"/>
    <w:rsid w:val="00674AB9"/>
    <w:rsid w:val="00676D91"/>
    <w:rsid w:val="00677E4E"/>
    <w:rsid w:val="00681702"/>
    <w:rsid w:val="00681715"/>
    <w:rsid w:val="00683EE9"/>
    <w:rsid w:val="00684BF0"/>
    <w:rsid w:val="00690354"/>
    <w:rsid w:val="00697321"/>
    <w:rsid w:val="0069741D"/>
    <w:rsid w:val="00697A66"/>
    <w:rsid w:val="006A1546"/>
    <w:rsid w:val="006A27FE"/>
    <w:rsid w:val="006A2853"/>
    <w:rsid w:val="006A321C"/>
    <w:rsid w:val="006A3838"/>
    <w:rsid w:val="006A4215"/>
    <w:rsid w:val="006A46F7"/>
    <w:rsid w:val="006A48AF"/>
    <w:rsid w:val="006B0F7B"/>
    <w:rsid w:val="006B131C"/>
    <w:rsid w:val="006B1740"/>
    <w:rsid w:val="006B3093"/>
    <w:rsid w:val="006B49EB"/>
    <w:rsid w:val="006B5FEC"/>
    <w:rsid w:val="006B658F"/>
    <w:rsid w:val="006B6A6A"/>
    <w:rsid w:val="006B6FBD"/>
    <w:rsid w:val="006B7A31"/>
    <w:rsid w:val="006C0959"/>
    <w:rsid w:val="006C1600"/>
    <w:rsid w:val="006C3902"/>
    <w:rsid w:val="006C51BF"/>
    <w:rsid w:val="006C53AD"/>
    <w:rsid w:val="006D35AE"/>
    <w:rsid w:val="006D4DA7"/>
    <w:rsid w:val="006D6B6C"/>
    <w:rsid w:val="006D74E4"/>
    <w:rsid w:val="006E1D90"/>
    <w:rsid w:val="006E262D"/>
    <w:rsid w:val="006E2AE9"/>
    <w:rsid w:val="006E31D5"/>
    <w:rsid w:val="006E32AE"/>
    <w:rsid w:val="006E3C55"/>
    <w:rsid w:val="006E49A2"/>
    <w:rsid w:val="006F1288"/>
    <w:rsid w:val="006F2614"/>
    <w:rsid w:val="006F61A6"/>
    <w:rsid w:val="0070120A"/>
    <w:rsid w:val="007047EF"/>
    <w:rsid w:val="00704D63"/>
    <w:rsid w:val="007050AC"/>
    <w:rsid w:val="00706FA1"/>
    <w:rsid w:val="00710FB5"/>
    <w:rsid w:val="0071121D"/>
    <w:rsid w:val="00711BE0"/>
    <w:rsid w:val="00712180"/>
    <w:rsid w:val="00712772"/>
    <w:rsid w:val="007127B5"/>
    <w:rsid w:val="00712D12"/>
    <w:rsid w:val="007203E5"/>
    <w:rsid w:val="00720C79"/>
    <w:rsid w:val="00722CD5"/>
    <w:rsid w:val="00726834"/>
    <w:rsid w:val="00730FCB"/>
    <w:rsid w:val="007312FE"/>
    <w:rsid w:val="007319D5"/>
    <w:rsid w:val="00731CD4"/>
    <w:rsid w:val="007340B8"/>
    <w:rsid w:val="00735B52"/>
    <w:rsid w:val="00736447"/>
    <w:rsid w:val="007439A8"/>
    <w:rsid w:val="0074439F"/>
    <w:rsid w:val="00744929"/>
    <w:rsid w:val="00745506"/>
    <w:rsid w:val="00745B4A"/>
    <w:rsid w:val="00745D5F"/>
    <w:rsid w:val="0074647F"/>
    <w:rsid w:val="007475C7"/>
    <w:rsid w:val="00750235"/>
    <w:rsid w:val="007506DC"/>
    <w:rsid w:val="00750C26"/>
    <w:rsid w:val="00760671"/>
    <w:rsid w:val="00761679"/>
    <w:rsid w:val="00761688"/>
    <w:rsid w:val="00762EAF"/>
    <w:rsid w:val="00763F4A"/>
    <w:rsid w:val="00766B9C"/>
    <w:rsid w:val="00771721"/>
    <w:rsid w:val="00772318"/>
    <w:rsid w:val="007740C9"/>
    <w:rsid w:val="007767E0"/>
    <w:rsid w:val="00776C5A"/>
    <w:rsid w:val="00776D8A"/>
    <w:rsid w:val="00777831"/>
    <w:rsid w:val="00783D4C"/>
    <w:rsid w:val="00784C9B"/>
    <w:rsid w:val="00785037"/>
    <w:rsid w:val="00786058"/>
    <w:rsid w:val="00787215"/>
    <w:rsid w:val="00792271"/>
    <w:rsid w:val="00792FE8"/>
    <w:rsid w:val="00793AC3"/>
    <w:rsid w:val="007A26AF"/>
    <w:rsid w:val="007A6AE4"/>
    <w:rsid w:val="007A7349"/>
    <w:rsid w:val="007A7EF5"/>
    <w:rsid w:val="007B178B"/>
    <w:rsid w:val="007B2EF4"/>
    <w:rsid w:val="007B32CE"/>
    <w:rsid w:val="007B3A6B"/>
    <w:rsid w:val="007B413C"/>
    <w:rsid w:val="007C0938"/>
    <w:rsid w:val="007C09D8"/>
    <w:rsid w:val="007C4472"/>
    <w:rsid w:val="007C6393"/>
    <w:rsid w:val="007C7507"/>
    <w:rsid w:val="007D040F"/>
    <w:rsid w:val="007D2CC3"/>
    <w:rsid w:val="007D2E13"/>
    <w:rsid w:val="007D6936"/>
    <w:rsid w:val="007E0390"/>
    <w:rsid w:val="007E0508"/>
    <w:rsid w:val="007E31FD"/>
    <w:rsid w:val="007E3510"/>
    <w:rsid w:val="007E3844"/>
    <w:rsid w:val="007E4F02"/>
    <w:rsid w:val="007E5E2E"/>
    <w:rsid w:val="007E6457"/>
    <w:rsid w:val="007E6B47"/>
    <w:rsid w:val="007F11CF"/>
    <w:rsid w:val="007F14BD"/>
    <w:rsid w:val="007F30AC"/>
    <w:rsid w:val="007F357C"/>
    <w:rsid w:val="007F35ED"/>
    <w:rsid w:val="007F5168"/>
    <w:rsid w:val="007F5892"/>
    <w:rsid w:val="00802F45"/>
    <w:rsid w:val="00805062"/>
    <w:rsid w:val="008123EA"/>
    <w:rsid w:val="00812636"/>
    <w:rsid w:val="008129D6"/>
    <w:rsid w:val="008130AD"/>
    <w:rsid w:val="00817E75"/>
    <w:rsid w:val="008258EE"/>
    <w:rsid w:val="00827B39"/>
    <w:rsid w:val="00831D76"/>
    <w:rsid w:val="00832843"/>
    <w:rsid w:val="008339CC"/>
    <w:rsid w:val="00837780"/>
    <w:rsid w:val="00841028"/>
    <w:rsid w:val="008425E2"/>
    <w:rsid w:val="0084487E"/>
    <w:rsid w:val="008454DD"/>
    <w:rsid w:val="00846501"/>
    <w:rsid w:val="008469A9"/>
    <w:rsid w:val="0084714E"/>
    <w:rsid w:val="00847BDD"/>
    <w:rsid w:val="008503D0"/>
    <w:rsid w:val="0085142C"/>
    <w:rsid w:val="00852125"/>
    <w:rsid w:val="00853110"/>
    <w:rsid w:val="00857ED1"/>
    <w:rsid w:val="008603B3"/>
    <w:rsid w:val="00860BC2"/>
    <w:rsid w:val="00861B5F"/>
    <w:rsid w:val="00862D15"/>
    <w:rsid w:val="008641F4"/>
    <w:rsid w:val="008648C0"/>
    <w:rsid w:val="00864BE9"/>
    <w:rsid w:val="00865BD2"/>
    <w:rsid w:val="00867349"/>
    <w:rsid w:val="00867BB7"/>
    <w:rsid w:val="00867BC9"/>
    <w:rsid w:val="00867D88"/>
    <w:rsid w:val="00867DC0"/>
    <w:rsid w:val="008704E4"/>
    <w:rsid w:val="00871C83"/>
    <w:rsid w:val="0087349E"/>
    <w:rsid w:val="00873DB8"/>
    <w:rsid w:val="0087417B"/>
    <w:rsid w:val="008774EF"/>
    <w:rsid w:val="00880A5A"/>
    <w:rsid w:val="00883A72"/>
    <w:rsid w:val="00883F06"/>
    <w:rsid w:val="00884CAE"/>
    <w:rsid w:val="00885DB8"/>
    <w:rsid w:val="0088768F"/>
    <w:rsid w:val="008907DE"/>
    <w:rsid w:val="008912FF"/>
    <w:rsid w:val="00894524"/>
    <w:rsid w:val="00895018"/>
    <w:rsid w:val="008A009B"/>
    <w:rsid w:val="008A1CF5"/>
    <w:rsid w:val="008A30D1"/>
    <w:rsid w:val="008A5D70"/>
    <w:rsid w:val="008A6DDA"/>
    <w:rsid w:val="008A7D54"/>
    <w:rsid w:val="008A7F83"/>
    <w:rsid w:val="008B0C14"/>
    <w:rsid w:val="008B5972"/>
    <w:rsid w:val="008C0C6C"/>
    <w:rsid w:val="008C1D53"/>
    <w:rsid w:val="008C4A60"/>
    <w:rsid w:val="008C6D99"/>
    <w:rsid w:val="008D0610"/>
    <w:rsid w:val="008D6349"/>
    <w:rsid w:val="008D686F"/>
    <w:rsid w:val="008D72DA"/>
    <w:rsid w:val="008E5266"/>
    <w:rsid w:val="008F01CE"/>
    <w:rsid w:val="008F056D"/>
    <w:rsid w:val="008F221E"/>
    <w:rsid w:val="008F6016"/>
    <w:rsid w:val="008F6E8D"/>
    <w:rsid w:val="00901B2A"/>
    <w:rsid w:val="009032F8"/>
    <w:rsid w:val="00904504"/>
    <w:rsid w:val="00905189"/>
    <w:rsid w:val="009144A7"/>
    <w:rsid w:val="00914CC4"/>
    <w:rsid w:val="009209FA"/>
    <w:rsid w:val="009234C2"/>
    <w:rsid w:val="00925A84"/>
    <w:rsid w:val="009329C3"/>
    <w:rsid w:val="00932CAE"/>
    <w:rsid w:val="009335C2"/>
    <w:rsid w:val="00933D71"/>
    <w:rsid w:val="00937543"/>
    <w:rsid w:val="00937598"/>
    <w:rsid w:val="00941999"/>
    <w:rsid w:val="009471C4"/>
    <w:rsid w:val="009508A3"/>
    <w:rsid w:val="00952664"/>
    <w:rsid w:val="00953997"/>
    <w:rsid w:val="00954E0A"/>
    <w:rsid w:val="00955258"/>
    <w:rsid w:val="009579B6"/>
    <w:rsid w:val="00964FF9"/>
    <w:rsid w:val="00965058"/>
    <w:rsid w:val="00965B62"/>
    <w:rsid w:val="00965BB7"/>
    <w:rsid w:val="00971851"/>
    <w:rsid w:val="0097211B"/>
    <w:rsid w:val="00973A5B"/>
    <w:rsid w:val="009746E2"/>
    <w:rsid w:val="00974FE5"/>
    <w:rsid w:val="00976803"/>
    <w:rsid w:val="00981966"/>
    <w:rsid w:val="00983ECD"/>
    <w:rsid w:val="00986448"/>
    <w:rsid w:val="009879C3"/>
    <w:rsid w:val="009928E2"/>
    <w:rsid w:val="009939ED"/>
    <w:rsid w:val="00994D06"/>
    <w:rsid w:val="00995E20"/>
    <w:rsid w:val="00997DFA"/>
    <w:rsid w:val="009A36CF"/>
    <w:rsid w:val="009A4332"/>
    <w:rsid w:val="009A45FF"/>
    <w:rsid w:val="009A7FC1"/>
    <w:rsid w:val="009B3764"/>
    <w:rsid w:val="009B407B"/>
    <w:rsid w:val="009B44B8"/>
    <w:rsid w:val="009B6D08"/>
    <w:rsid w:val="009B7B72"/>
    <w:rsid w:val="009C174A"/>
    <w:rsid w:val="009C7198"/>
    <w:rsid w:val="009C776C"/>
    <w:rsid w:val="009C7E2E"/>
    <w:rsid w:val="009D426A"/>
    <w:rsid w:val="009D48A4"/>
    <w:rsid w:val="009E0E4C"/>
    <w:rsid w:val="009E1B47"/>
    <w:rsid w:val="009E213F"/>
    <w:rsid w:val="009E2358"/>
    <w:rsid w:val="009E3DC8"/>
    <w:rsid w:val="009E4C01"/>
    <w:rsid w:val="009E4E05"/>
    <w:rsid w:val="009E6E98"/>
    <w:rsid w:val="009F0F5B"/>
    <w:rsid w:val="009F1914"/>
    <w:rsid w:val="009F24ED"/>
    <w:rsid w:val="009F30BA"/>
    <w:rsid w:val="009F3CBC"/>
    <w:rsid w:val="009F4299"/>
    <w:rsid w:val="009F5683"/>
    <w:rsid w:val="00A001D2"/>
    <w:rsid w:val="00A0030C"/>
    <w:rsid w:val="00A00702"/>
    <w:rsid w:val="00A02515"/>
    <w:rsid w:val="00A027EB"/>
    <w:rsid w:val="00A053A3"/>
    <w:rsid w:val="00A06AD7"/>
    <w:rsid w:val="00A159FA"/>
    <w:rsid w:val="00A16FB2"/>
    <w:rsid w:val="00A216F8"/>
    <w:rsid w:val="00A2174A"/>
    <w:rsid w:val="00A234E7"/>
    <w:rsid w:val="00A248CA"/>
    <w:rsid w:val="00A2717F"/>
    <w:rsid w:val="00A2739E"/>
    <w:rsid w:val="00A274BF"/>
    <w:rsid w:val="00A27C3A"/>
    <w:rsid w:val="00A308E2"/>
    <w:rsid w:val="00A328CB"/>
    <w:rsid w:val="00A33392"/>
    <w:rsid w:val="00A33E61"/>
    <w:rsid w:val="00A36FB8"/>
    <w:rsid w:val="00A401A7"/>
    <w:rsid w:val="00A40C70"/>
    <w:rsid w:val="00A40D6F"/>
    <w:rsid w:val="00A43982"/>
    <w:rsid w:val="00A4498B"/>
    <w:rsid w:val="00A454B0"/>
    <w:rsid w:val="00A465D3"/>
    <w:rsid w:val="00A50919"/>
    <w:rsid w:val="00A50EC3"/>
    <w:rsid w:val="00A52E52"/>
    <w:rsid w:val="00A54F41"/>
    <w:rsid w:val="00A61E51"/>
    <w:rsid w:val="00A61EE7"/>
    <w:rsid w:val="00A6395B"/>
    <w:rsid w:val="00A63C65"/>
    <w:rsid w:val="00A643FA"/>
    <w:rsid w:val="00A707A1"/>
    <w:rsid w:val="00A71FD4"/>
    <w:rsid w:val="00A74408"/>
    <w:rsid w:val="00A75106"/>
    <w:rsid w:val="00A8039E"/>
    <w:rsid w:val="00A8066C"/>
    <w:rsid w:val="00A80763"/>
    <w:rsid w:val="00A8224D"/>
    <w:rsid w:val="00A82C0D"/>
    <w:rsid w:val="00A85CE3"/>
    <w:rsid w:val="00A86349"/>
    <w:rsid w:val="00A91DBC"/>
    <w:rsid w:val="00A93EB6"/>
    <w:rsid w:val="00A95149"/>
    <w:rsid w:val="00A96531"/>
    <w:rsid w:val="00AA1C5A"/>
    <w:rsid w:val="00AA505C"/>
    <w:rsid w:val="00AA5E9A"/>
    <w:rsid w:val="00AA730A"/>
    <w:rsid w:val="00AB0B2C"/>
    <w:rsid w:val="00AB2BDE"/>
    <w:rsid w:val="00AB4282"/>
    <w:rsid w:val="00AB42D1"/>
    <w:rsid w:val="00AC0672"/>
    <w:rsid w:val="00AC0CA9"/>
    <w:rsid w:val="00AC106A"/>
    <w:rsid w:val="00AC1296"/>
    <w:rsid w:val="00AC5550"/>
    <w:rsid w:val="00AD0C85"/>
    <w:rsid w:val="00AD18A4"/>
    <w:rsid w:val="00AD1F23"/>
    <w:rsid w:val="00AD58C0"/>
    <w:rsid w:val="00AE1B37"/>
    <w:rsid w:val="00AE1C8A"/>
    <w:rsid w:val="00AE27BE"/>
    <w:rsid w:val="00AE4D8C"/>
    <w:rsid w:val="00AE6AC8"/>
    <w:rsid w:val="00AE6C6B"/>
    <w:rsid w:val="00AE7E18"/>
    <w:rsid w:val="00AF0157"/>
    <w:rsid w:val="00AF3ED1"/>
    <w:rsid w:val="00AF486A"/>
    <w:rsid w:val="00AF5930"/>
    <w:rsid w:val="00AF6FCF"/>
    <w:rsid w:val="00AF75CA"/>
    <w:rsid w:val="00B02283"/>
    <w:rsid w:val="00B03582"/>
    <w:rsid w:val="00B04D9F"/>
    <w:rsid w:val="00B0709A"/>
    <w:rsid w:val="00B1128D"/>
    <w:rsid w:val="00B143DE"/>
    <w:rsid w:val="00B14817"/>
    <w:rsid w:val="00B14C84"/>
    <w:rsid w:val="00B15ABB"/>
    <w:rsid w:val="00B15D72"/>
    <w:rsid w:val="00B20D22"/>
    <w:rsid w:val="00B21162"/>
    <w:rsid w:val="00B26C86"/>
    <w:rsid w:val="00B30978"/>
    <w:rsid w:val="00B30EBE"/>
    <w:rsid w:val="00B315FD"/>
    <w:rsid w:val="00B31B49"/>
    <w:rsid w:val="00B31D83"/>
    <w:rsid w:val="00B32FCE"/>
    <w:rsid w:val="00B32FD8"/>
    <w:rsid w:val="00B352F9"/>
    <w:rsid w:val="00B36EFE"/>
    <w:rsid w:val="00B37F8E"/>
    <w:rsid w:val="00B40F06"/>
    <w:rsid w:val="00B4127B"/>
    <w:rsid w:val="00B41582"/>
    <w:rsid w:val="00B41B31"/>
    <w:rsid w:val="00B427E8"/>
    <w:rsid w:val="00B428FA"/>
    <w:rsid w:val="00B43E46"/>
    <w:rsid w:val="00B4568E"/>
    <w:rsid w:val="00B471A7"/>
    <w:rsid w:val="00B52125"/>
    <w:rsid w:val="00B52B27"/>
    <w:rsid w:val="00B53333"/>
    <w:rsid w:val="00B5377B"/>
    <w:rsid w:val="00B544B6"/>
    <w:rsid w:val="00B5459E"/>
    <w:rsid w:val="00B55968"/>
    <w:rsid w:val="00B57BE3"/>
    <w:rsid w:val="00B57F20"/>
    <w:rsid w:val="00B61638"/>
    <w:rsid w:val="00B61AF6"/>
    <w:rsid w:val="00B61C29"/>
    <w:rsid w:val="00B63CA3"/>
    <w:rsid w:val="00B712D2"/>
    <w:rsid w:val="00B72902"/>
    <w:rsid w:val="00B735B7"/>
    <w:rsid w:val="00B75D05"/>
    <w:rsid w:val="00B76B00"/>
    <w:rsid w:val="00B818EB"/>
    <w:rsid w:val="00B82645"/>
    <w:rsid w:val="00B82901"/>
    <w:rsid w:val="00B832EB"/>
    <w:rsid w:val="00B84CD6"/>
    <w:rsid w:val="00B86503"/>
    <w:rsid w:val="00B86C02"/>
    <w:rsid w:val="00B922C9"/>
    <w:rsid w:val="00B92A3A"/>
    <w:rsid w:val="00B936D2"/>
    <w:rsid w:val="00B948EA"/>
    <w:rsid w:val="00B9519A"/>
    <w:rsid w:val="00B9626A"/>
    <w:rsid w:val="00B97009"/>
    <w:rsid w:val="00B97499"/>
    <w:rsid w:val="00BA07DE"/>
    <w:rsid w:val="00BA1254"/>
    <w:rsid w:val="00BA5D48"/>
    <w:rsid w:val="00BA63E3"/>
    <w:rsid w:val="00BA767B"/>
    <w:rsid w:val="00BA7D0F"/>
    <w:rsid w:val="00BB124A"/>
    <w:rsid w:val="00BB2BAD"/>
    <w:rsid w:val="00BB2E5E"/>
    <w:rsid w:val="00BB3EE0"/>
    <w:rsid w:val="00BB50FB"/>
    <w:rsid w:val="00BB7307"/>
    <w:rsid w:val="00BC01A4"/>
    <w:rsid w:val="00BC0673"/>
    <w:rsid w:val="00BC4913"/>
    <w:rsid w:val="00BC560E"/>
    <w:rsid w:val="00BD0FD2"/>
    <w:rsid w:val="00BD3162"/>
    <w:rsid w:val="00BD5C69"/>
    <w:rsid w:val="00BD63FD"/>
    <w:rsid w:val="00BD7F48"/>
    <w:rsid w:val="00BE388F"/>
    <w:rsid w:val="00BE4C96"/>
    <w:rsid w:val="00BF0C95"/>
    <w:rsid w:val="00BF0FEE"/>
    <w:rsid w:val="00BF19C3"/>
    <w:rsid w:val="00BF2E57"/>
    <w:rsid w:val="00BF36D1"/>
    <w:rsid w:val="00BF5497"/>
    <w:rsid w:val="00BF6E54"/>
    <w:rsid w:val="00C03573"/>
    <w:rsid w:val="00C10393"/>
    <w:rsid w:val="00C11522"/>
    <w:rsid w:val="00C116F9"/>
    <w:rsid w:val="00C11BD4"/>
    <w:rsid w:val="00C11BFF"/>
    <w:rsid w:val="00C1235B"/>
    <w:rsid w:val="00C16850"/>
    <w:rsid w:val="00C207E6"/>
    <w:rsid w:val="00C25A23"/>
    <w:rsid w:val="00C26AE8"/>
    <w:rsid w:val="00C2720E"/>
    <w:rsid w:val="00C2766D"/>
    <w:rsid w:val="00C27D68"/>
    <w:rsid w:val="00C307BC"/>
    <w:rsid w:val="00C33047"/>
    <w:rsid w:val="00C34DB4"/>
    <w:rsid w:val="00C35AF9"/>
    <w:rsid w:val="00C41CE9"/>
    <w:rsid w:val="00C42C59"/>
    <w:rsid w:val="00C4394A"/>
    <w:rsid w:val="00C44592"/>
    <w:rsid w:val="00C452B4"/>
    <w:rsid w:val="00C45D9A"/>
    <w:rsid w:val="00C46415"/>
    <w:rsid w:val="00C518BF"/>
    <w:rsid w:val="00C51A0C"/>
    <w:rsid w:val="00C52809"/>
    <w:rsid w:val="00C5351F"/>
    <w:rsid w:val="00C55642"/>
    <w:rsid w:val="00C5622E"/>
    <w:rsid w:val="00C570A9"/>
    <w:rsid w:val="00C574C9"/>
    <w:rsid w:val="00C57A32"/>
    <w:rsid w:val="00C613A3"/>
    <w:rsid w:val="00C62C2A"/>
    <w:rsid w:val="00C63F8A"/>
    <w:rsid w:val="00C64757"/>
    <w:rsid w:val="00C66D29"/>
    <w:rsid w:val="00C67ABC"/>
    <w:rsid w:val="00C70241"/>
    <w:rsid w:val="00C70A61"/>
    <w:rsid w:val="00C71E81"/>
    <w:rsid w:val="00C74B30"/>
    <w:rsid w:val="00C74D40"/>
    <w:rsid w:val="00C776FB"/>
    <w:rsid w:val="00C826E2"/>
    <w:rsid w:val="00C83014"/>
    <w:rsid w:val="00C83A12"/>
    <w:rsid w:val="00C85A6C"/>
    <w:rsid w:val="00C85E64"/>
    <w:rsid w:val="00C86B6F"/>
    <w:rsid w:val="00C9234E"/>
    <w:rsid w:val="00C92DAE"/>
    <w:rsid w:val="00CA0CF6"/>
    <w:rsid w:val="00CA17CA"/>
    <w:rsid w:val="00CA193F"/>
    <w:rsid w:val="00CA41B6"/>
    <w:rsid w:val="00CA51B1"/>
    <w:rsid w:val="00CB30D5"/>
    <w:rsid w:val="00CB33ED"/>
    <w:rsid w:val="00CB40C6"/>
    <w:rsid w:val="00CB5012"/>
    <w:rsid w:val="00CB5694"/>
    <w:rsid w:val="00CB64C2"/>
    <w:rsid w:val="00CB7252"/>
    <w:rsid w:val="00CC2E31"/>
    <w:rsid w:val="00CC6072"/>
    <w:rsid w:val="00CD10B7"/>
    <w:rsid w:val="00CD3E9B"/>
    <w:rsid w:val="00CD446F"/>
    <w:rsid w:val="00CD54FF"/>
    <w:rsid w:val="00CE0D10"/>
    <w:rsid w:val="00CE0E57"/>
    <w:rsid w:val="00CE176A"/>
    <w:rsid w:val="00CE36A2"/>
    <w:rsid w:val="00CE5038"/>
    <w:rsid w:val="00CE58AF"/>
    <w:rsid w:val="00CE6A7A"/>
    <w:rsid w:val="00CF15C2"/>
    <w:rsid w:val="00CF1CF4"/>
    <w:rsid w:val="00CF2469"/>
    <w:rsid w:val="00CF3839"/>
    <w:rsid w:val="00CF3BF9"/>
    <w:rsid w:val="00CF43CD"/>
    <w:rsid w:val="00CF6607"/>
    <w:rsid w:val="00CF67E1"/>
    <w:rsid w:val="00D009E4"/>
    <w:rsid w:val="00D03C58"/>
    <w:rsid w:val="00D06F3D"/>
    <w:rsid w:val="00D106FB"/>
    <w:rsid w:val="00D12F46"/>
    <w:rsid w:val="00D13A32"/>
    <w:rsid w:val="00D13EA0"/>
    <w:rsid w:val="00D15B89"/>
    <w:rsid w:val="00D22330"/>
    <w:rsid w:val="00D22EFB"/>
    <w:rsid w:val="00D3043F"/>
    <w:rsid w:val="00D31DAF"/>
    <w:rsid w:val="00D3275D"/>
    <w:rsid w:val="00D32820"/>
    <w:rsid w:val="00D34F0C"/>
    <w:rsid w:val="00D3626A"/>
    <w:rsid w:val="00D368DC"/>
    <w:rsid w:val="00D368EE"/>
    <w:rsid w:val="00D37406"/>
    <w:rsid w:val="00D37EDA"/>
    <w:rsid w:val="00D41E45"/>
    <w:rsid w:val="00D4277C"/>
    <w:rsid w:val="00D448D7"/>
    <w:rsid w:val="00D47BB7"/>
    <w:rsid w:val="00D50E4A"/>
    <w:rsid w:val="00D540B2"/>
    <w:rsid w:val="00D54E0A"/>
    <w:rsid w:val="00D55D19"/>
    <w:rsid w:val="00D575D6"/>
    <w:rsid w:val="00D6350D"/>
    <w:rsid w:val="00D63C9B"/>
    <w:rsid w:val="00D652D5"/>
    <w:rsid w:val="00D66EC4"/>
    <w:rsid w:val="00D703C2"/>
    <w:rsid w:val="00D7634C"/>
    <w:rsid w:val="00D7692B"/>
    <w:rsid w:val="00D76F9F"/>
    <w:rsid w:val="00D772D2"/>
    <w:rsid w:val="00D775F2"/>
    <w:rsid w:val="00D7789A"/>
    <w:rsid w:val="00D778C2"/>
    <w:rsid w:val="00D825A4"/>
    <w:rsid w:val="00D827AB"/>
    <w:rsid w:val="00D841D6"/>
    <w:rsid w:val="00D84CB5"/>
    <w:rsid w:val="00D84DF0"/>
    <w:rsid w:val="00D902CA"/>
    <w:rsid w:val="00D9068C"/>
    <w:rsid w:val="00D943C3"/>
    <w:rsid w:val="00D95542"/>
    <w:rsid w:val="00D97595"/>
    <w:rsid w:val="00D97DDB"/>
    <w:rsid w:val="00DA15EA"/>
    <w:rsid w:val="00DA2D02"/>
    <w:rsid w:val="00DA60EA"/>
    <w:rsid w:val="00DA71BF"/>
    <w:rsid w:val="00DA75CE"/>
    <w:rsid w:val="00DB11D1"/>
    <w:rsid w:val="00DB18D1"/>
    <w:rsid w:val="00DB2062"/>
    <w:rsid w:val="00DB37FE"/>
    <w:rsid w:val="00DB44C0"/>
    <w:rsid w:val="00DB611E"/>
    <w:rsid w:val="00DC0A62"/>
    <w:rsid w:val="00DC1DCC"/>
    <w:rsid w:val="00DC2D52"/>
    <w:rsid w:val="00DC49B1"/>
    <w:rsid w:val="00DC57D9"/>
    <w:rsid w:val="00DD3205"/>
    <w:rsid w:val="00DD464E"/>
    <w:rsid w:val="00DD499F"/>
    <w:rsid w:val="00DD61F4"/>
    <w:rsid w:val="00DE1E5B"/>
    <w:rsid w:val="00DE409C"/>
    <w:rsid w:val="00DE60FA"/>
    <w:rsid w:val="00DE743D"/>
    <w:rsid w:val="00DE7585"/>
    <w:rsid w:val="00DE7C29"/>
    <w:rsid w:val="00DE7CCC"/>
    <w:rsid w:val="00DF7341"/>
    <w:rsid w:val="00DF7379"/>
    <w:rsid w:val="00E0021F"/>
    <w:rsid w:val="00E00A1D"/>
    <w:rsid w:val="00E05CDE"/>
    <w:rsid w:val="00E05F05"/>
    <w:rsid w:val="00E102E4"/>
    <w:rsid w:val="00E120A8"/>
    <w:rsid w:val="00E1303D"/>
    <w:rsid w:val="00E1512B"/>
    <w:rsid w:val="00E219A5"/>
    <w:rsid w:val="00E21C47"/>
    <w:rsid w:val="00E227FF"/>
    <w:rsid w:val="00E24A9F"/>
    <w:rsid w:val="00E257E4"/>
    <w:rsid w:val="00E25C2E"/>
    <w:rsid w:val="00E305A0"/>
    <w:rsid w:val="00E33799"/>
    <w:rsid w:val="00E343E7"/>
    <w:rsid w:val="00E34EB2"/>
    <w:rsid w:val="00E37439"/>
    <w:rsid w:val="00E3780B"/>
    <w:rsid w:val="00E51023"/>
    <w:rsid w:val="00E51D5D"/>
    <w:rsid w:val="00E52554"/>
    <w:rsid w:val="00E52AD5"/>
    <w:rsid w:val="00E53E41"/>
    <w:rsid w:val="00E53FC9"/>
    <w:rsid w:val="00E57C9A"/>
    <w:rsid w:val="00E6075A"/>
    <w:rsid w:val="00E61103"/>
    <w:rsid w:val="00E621FD"/>
    <w:rsid w:val="00E65FEB"/>
    <w:rsid w:val="00E66636"/>
    <w:rsid w:val="00E70455"/>
    <w:rsid w:val="00E708FB"/>
    <w:rsid w:val="00E70E73"/>
    <w:rsid w:val="00E70FE1"/>
    <w:rsid w:val="00E71649"/>
    <w:rsid w:val="00E72216"/>
    <w:rsid w:val="00E72FBC"/>
    <w:rsid w:val="00E74398"/>
    <w:rsid w:val="00E770D4"/>
    <w:rsid w:val="00E80496"/>
    <w:rsid w:val="00E847B2"/>
    <w:rsid w:val="00E945EC"/>
    <w:rsid w:val="00E95721"/>
    <w:rsid w:val="00E9786A"/>
    <w:rsid w:val="00E9794A"/>
    <w:rsid w:val="00EA181B"/>
    <w:rsid w:val="00EA1DD5"/>
    <w:rsid w:val="00EA3E43"/>
    <w:rsid w:val="00EB0E7B"/>
    <w:rsid w:val="00EB1826"/>
    <w:rsid w:val="00EB1CFF"/>
    <w:rsid w:val="00EB4A5F"/>
    <w:rsid w:val="00EB543C"/>
    <w:rsid w:val="00EB6763"/>
    <w:rsid w:val="00EB7AC1"/>
    <w:rsid w:val="00EB7B09"/>
    <w:rsid w:val="00EC1250"/>
    <w:rsid w:val="00EC1CAB"/>
    <w:rsid w:val="00EC312F"/>
    <w:rsid w:val="00EC3CB0"/>
    <w:rsid w:val="00EC7609"/>
    <w:rsid w:val="00ED0035"/>
    <w:rsid w:val="00ED0761"/>
    <w:rsid w:val="00ED20E1"/>
    <w:rsid w:val="00ED2664"/>
    <w:rsid w:val="00ED7F47"/>
    <w:rsid w:val="00EE059E"/>
    <w:rsid w:val="00EE3CA4"/>
    <w:rsid w:val="00EE4A06"/>
    <w:rsid w:val="00EE4A8D"/>
    <w:rsid w:val="00EE711E"/>
    <w:rsid w:val="00EE79E1"/>
    <w:rsid w:val="00EE7A2F"/>
    <w:rsid w:val="00EF09B8"/>
    <w:rsid w:val="00EF452E"/>
    <w:rsid w:val="00EF5794"/>
    <w:rsid w:val="00EF62A4"/>
    <w:rsid w:val="00EF7535"/>
    <w:rsid w:val="00F009FC"/>
    <w:rsid w:val="00F02958"/>
    <w:rsid w:val="00F04A13"/>
    <w:rsid w:val="00F04F24"/>
    <w:rsid w:val="00F060AA"/>
    <w:rsid w:val="00F064FD"/>
    <w:rsid w:val="00F0761F"/>
    <w:rsid w:val="00F126AD"/>
    <w:rsid w:val="00F130C0"/>
    <w:rsid w:val="00F20C8C"/>
    <w:rsid w:val="00F2185E"/>
    <w:rsid w:val="00F31082"/>
    <w:rsid w:val="00F31B16"/>
    <w:rsid w:val="00F32A4A"/>
    <w:rsid w:val="00F32D9E"/>
    <w:rsid w:val="00F341FE"/>
    <w:rsid w:val="00F35A81"/>
    <w:rsid w:val="00F42E45"/>
    <w:rsid w:val="00F44BB1"/>
    <w:rsid w:val="00F47D93"/>
    <w:rsid w:val="00F502F8"/>
    <w:rsid w:val="00F51D27"/>
    <w:rsid w:val="00F51D98"/>
    <w:rsid w:val="00F51DB0"/>
    <w:rsid w:val="00F52F6A"/>
    <w:rsid w:val="00F539CB"/>
    <w:rsid w:val="00F54740"/>
    <w:rsid w:val="00F56AE6"/>
    <w:rsid w:val="00F56F18"/>
    <w:rsid w:val="00F5782C"/>
    <w:rsid w:val="00F6208D"/>
    <w:rsid w:val="00F62297"/>
    <w:rsid w:val="00F636AD"/>
    <w:rsid w:val="00F65511"/>
    <w:rsid w:val="00F70466"/>
    <w:rsid w:val="00F72D81"/>
    <w:rsid w:val="00F72FDE"/>
    <w:rsid w:val="00F733C4"/>
    <w:rsid w:val="00F73B5B"/>
    <w:rsid w:val="00F746EC"/>
    <w:rsid w:val="00F75DE2"/>
    <w:rsid w:val="00F81796"/>
    <w:rsid w:val="00F84D46"/>
    <w:rsid w:val="00F84F74"/>
    <w:rsid w:val="00F85750"/>
    <w:rsid w:val="00F90877"/>
    <w:rsid w:val="00F9194D"/>
    <w:rsid w:val="00F92A19"/>
    <w:rsid w:val="00F939ED"/>
    <w:rsid w:val="00FA023E"/>
    <w:rsid w:val="00FA064D"/>
    <w:rsid w:val="00FA4A48"/>
    <w:rsid w:val="00FA7212"/>
    <w:rsid w:val="00FA726E"/>
    <w:rsid w:val="00FA7592"/>
    <w:rsid w:val="00FB118F"/>
    <w:rsid w:val="00FB3E08"/>
    <w:rsid w:val="00FB61CA"/>
    <w:rsid w:val="00FC0CE3"/>
    <w:rsid w:val="00FC1379"/>
    <w:rsid w:val="00FC1A01"/>
    <w:rsid w:val="00FC27DB"/>
    <w:rsid w:val="00FC3022"/>
    <w:rsid w:val="00FC3614"/>
    <w:rsid w:val="00FC481B"/>
    <w:rsid w:val="00FD087E"/>
    <w:rsid w:val="00FD1E03"/>
    <w:rsid w:val="00FD5C3B"/>
    <w:rsid w:val="00FD6651"/>
    <w:rsid w:val="00FE07C2"/>
    <w:rsid w:val="00FE129B"/>
    <w:rsid w:val="00FE715F"/>
    <w:rsid w:val="00FF04BC"/>
    <w:rsid w:val="00FF16EE"/>
    <w:rsid w:val="00FF189F"/>
    <w:rsid w:val="00FF20B7"/>
    <w:rsid w:val="00FF433F"/>
    <w:rsid w:val="00FF48F5"/>
    <w:rsid w:val="00FF53DE"/>
    <w:rsid w:val="00FF585F"/>
    <w:rsid w:val="00FF5C6E"/>
    <w:rsid w:val="00FF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6C554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aliases w:val="DokText"/>
    <w:qFormat/>
    <w:rsid w:val="00F54740"/>
    <w:pPr>
      <w:tabs>
        <w:tab w:val="left" w:pos="170"/>
      </w:tabs>
      <w:adjustRightInd w:val="0"/>
      <w:snapToGrid w:val="0"/>
      <w:spacing w:line="250" w:lineRule="exact"/>
      <w:jc w:val="both"/>
    </w:pPr>
    <w:rPr>
      <w:rFonts w:ascii="Volte" w:hAnsi="Volte"/>
      <w:color w:val="000000" w:themeColor="text1"/>
      <w:szCs w:val="24"/>
      <w:lang w:val="de-CH" w:eastAsia="de-CH"/>
    </w:rPr>
  </w:style>
  <w:style w:type="paragraph" w:styleId="berschrift1">
    <w:name w:val="heading 1"/>
    <w:aliases w:val="DokH1"/>
    <w:basedOn w:val="Standard"/>
    <w:next w:val="Standard"/>
    <w:link w:val="berschrift1Zchn"/>
    <w:autoRedefine/>
    <w:qFormat/>
    <w:rsid w:val="00BF36D1"/>
    <w:pPr>
      <w:keepNext/>
      <w:keepLines/>
      <w:numPr>
        <w:numId w:val="34"/>
      </w:numPr>
      <w:tabs>
        <w:tab w:val="clear" w:pos="170"/>
        <w:tab w:val="left" w:pos="851"/>
      </w:tabs>
      <w:spacing w:after="120" w:line="240" w:lineRule="auto"/>
      <w:ind w:left="357" w:hanging="357"/>
      <w:jc w:val="left"/>
      <w:outlineLvl w:val="0"/>
    </w:pPr>
    <w:rPr>
      <w:rFonts w:ascii="Volte Semibold" w:hAnsi="Volte Semibold" w:cs="Arial"/>
      <w:bCs/>
      <w:snapToGrid w:val="0"/>
      <w:sz w:val="28"/>
      <w:szCs w:val="28"/>
    </w:rPr>
  </w:style>
  <w:style w:type="paragraph" w:styleId="berschrift2">
    <w:name w:val="heading 2"/>
    <w:aliases w:val="DokH2"/>
    <w:basedOn w:val="berschrift1"/>
    <w:next w:val="Standard"/>
    <w:qFormat/>
    <w:rsid w:val="00BF36D1"/>
    <w:pPr>
      <w:numPr>
        <w:ilvl w:val="1"/>
      </w:numPr>
      <w:ind w:left="426"/>
      <w:outlineLvl w:val="1"/>
    </w:pPr>
    <w:rPr>
      <w:sz w:val="20"/>
      <w:szCs w:val="20"/>
    </w:rPr>
  </w:style>
  <w:style w:type="paragraph" w:styleId="berschrift3">
    <w:name w:val="heading 3"/>
    <w:basedOn w:val="Standard"/>
    <w:next w:val="Standard"/>
    <w:link w:val="berschrift3Zchn"/>
    <w:rsid w:val="0011312B"/>
    <w:pPr>
      <w:keepNext/>
      <w:keepLines/>
      <w:numPr>
        <w:ilvl w:val="2"/>
        <w:numId w:val="6"/>
      </w:numPr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rsid w:val="0011312B"/>
    <w:pPr>
      <w:keepNext/>
      <w:keepLines/>
      <w:numPr>
        <w:ilvl w:val="3"/>
        <w:numId w:val="6"/>
      </w:numPr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11312B"/>
    <w:pPr>
      <w:keepNext/>
      <w:keepLines/>
      <w:numPr>
        <w:ilvl w:val="4"/>
        <w:numId w:val="6"/>
      </w:numPr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11312B"/>
    <w:pPr>
      <w:keepNext/>
      <w:keepLines/>
      <w:numPr>
        <w:ilvl w:val="5"/>
        <w:numId w:val="6"/>
      </w:numPr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11312B"/>
    <w:pPr>
      <w:keepNext/>
      <w:keepLines/>
      <w:numPr>
        <w:ilvl w:val="6"/>
        <w:numId w:val="6"/>
      </w:numPr>
      <w:outlineLvl w:val="6"/>
    </w:pPr>
    <w:rPr>
      <w:b/>
    </w:rPr>
  </w:style>
  <w:style w:type="paragraph" w:styleId="berschrift8">
    <w:name w:val="heading 8"/>
    <w:basedOn w:val="Standard"/>
    <w:next w:val="Standard"/>
    <w:rsid w:val="0011312B"/>
    <w:pPr>
      <w:keepNext/>
      <w:keepLines/>
      <w:numPr>
        <w:ilvl w:val="7"/>
        <w:numId w:val="6"/>
      </w:numPr>
      <w:outlineLvl w:val="7"/>
    </w:pPr>
    <w:rPr>
      <w:b/>
      <w:iCs/>
    </w:rPr>
  </w:style>
  <w:style w:type="paragraph" w:styleId="berschrift9">
    <w:name w:val="heading 9"/>
    <w:basedOn w:val="Standard"/>
    <w:next w:val="Standard"/>
    <w:rsid w:val="0011312B"/>
    <w:pPr>
      <w:keepNext/>
      <w:keepLines/>
      <w:numPr>
        <w:ilvl w:val="8"/>
        <w:numId w:val="6"/>
      </w:numPr>
      <w:outlineLvl w:val="8"/>
    </w:pPr>
    <w:rPr>
      <w:rFonts w:cs="Arial"/>
      <w:b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0F79CA"/>
    <w:rPr>
      <w:rFonts w:ascii="Verdana" w:hAnsi="Verdana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Kopfzeile">
    <w:name w:val="header"/>
    <w:basedOn w:val="Standard"/>
    <w:rsid w:val="009D48A4"/>
  </w:style>
  <w:style w:type="paragraph" w:styleId="Fuzeile">
    <w:name w:val="footer"/>
    <w:basedOn w:val="Standard"/>
    <w:link w:val="FuzeileZchn"/>
    <w:uiPriority w:val="99"/>
    <w:rsid w:val="009D48A4"/>
    <w:rPr>
      <w:sz w:val="14"/>
    </w:rPr>
  </w:style>
  <w:style w:type="paragraph" w:styleId="Verzeichnis1">
    <w:name w:val="toc 1"/>
    <w:basedOn w:val="Standard"/>
    <w:next w:val="Standard"/>
    <w:autoRedefine/>
    <w:uiPriority w:val="39"/>
    <w:qFormat/>
    <w:rsid w:val="003C4A42"/>
    <w:pPr>
      <w:tabs>
        <w:tab w:val="clear" w:pos="170"/>
        <w:tab w:val="left" w:pos="567"/>
        <w:tab w:val="right" w:leader="dot" w:pos="9356"/>
      </w:tabs>
      <w:spacing w:before="120"/>
    </w:pPr>
    <w:rPr>
      <w:rFonts w:ascii="Volte Semibold" w:hAnsi="Volte Semibold"/>
      <w:noProof/>
    </w:rPr>
  </w:style>
  <w:style w:type="paragraph" w:styleId="Verzeichnis2">
    <w:name w:val="toc 2"/>
    <w:basedOn w:val="Standard"/>
    <w:next w:val="Standard"/>
    <w:autoRedefine/>
    <w:uiPriority w:val="39"/>
    <w:rsid w:val="0063126C"/>
    <w:pPr>
      <w:tabs>
        <w:tab w:val="left" w:pos="567"/>
        <w:tab w:val="right" w:leader="dot" w:pos="9356"/>
      </w:tabs>
      <w:ind w:left="567" w:hanging="567"/>
    </w:pPr>
  </w:style>
  <w:style w:type="paragraph" w:styleId="Verzeichnis3">
    <w:name w:val="toc 3"/>
    <w:basedOn w:val="Standard"/>
    <w:next w:val="Standard"/>
    <w:autoRedefine/>
    <w:uiPriority w:val="39"/>
    <w:rsid w:val="0063126C"/>
    <w:pPr>
      <w:tabs>
        <w:tab w:val="right" w:leader="dot" w:pos="170"/>
        <w:tab w:val="right" w:leader="dot" w:pos="9354"/>
      </w:tabs>
      <w:ind w:left="567" w:hanging="567"/>
    </w:pPr>
  </w:style>
  <w:style w:type="character" w:styleId="Hyperlink">
    <w:name w:val="Hyperlink"/>
    <w:basedOn w:val="Absatz-Standardschriftart"/>
    <w:uiPriority w:val="99"/>
    <w:rsid w:val="00BA7D0F"/>
    <w:rPr>
      <w:dstrike w:val="0"/>
      <w:color w:val="auto"/>
      <w:u w:val="single"/>
      <w:vertAlign w:val="baseline"/>
      <w:lang w:val="de-CH"/>
    </w:rPr>
  </w:style>
  <w:style w:type="paragraph" w:styleId="Sprechblasentext">
    <w:name w:val="Balloon Text"/>
    <w:basedOn w:val="Standard"/>
    <w:rsid w:val="009D48A4"/>
    <w:pPr>
      <w:keepLines/>
    </w:pPr>
    <w:rPr>
      <w:rFonts w:cs="Tahoma"/>
      <w:sz w:val="14"/>
      <w:szCs w:val="16"/>
    </w:rPr>
  </w:style>
  <w:style w:type="paragraph" w:styleId="Beschriftung">
    <w:name w:val="caption"/>
    <w:basedOn w:val="Standard"/>
    <w:next w:val="Standard"/>
    <w:rsid w:val="009D48A4"/>
    <w:pPr>
      <w:keepLines/>
    </w:pPr>
    <w:rPr>
      <w:b/>
      <w:bCs/>
      <w:sz w:val="14"/>
      <w:szCs w:val="20"/>
    </w:rPr>
  </w:style>
  <w:style w:type="character" w:styleId="Kommentarzeichen">
    <w:name w:val="annotation reference"/>
    <w:basedOn w:val="Absatz-Standardschriftart"/>
    <w:uiPriority w:val="99"/>
    <w:rsid w:val="009D48A4"/>
    <w:rPr>
      <w:sz w:val="14"/>
      <w:szCs w:val="16"/>
      <w:lang w:val="de-CH"/>
    </w:rPr>
  </w:style>
  <w:style w:type="paragraph" w:styleId="Kommentartext">
    <w:name w:val="annotation text"/>
    <w:basedOn w:val="Standard"/>
    <w:link w:val="KommentartextZchn"/>
    <w:uiPriority w:val="99"/>
    <w:rsid w:val="009D48A4"/>
    <w:rPr>
      <w:sz w:val="14"/>
      <w:szCs w:val="20"/>
    </w:rPr>
  </w:style>
  <w:style w:type="paragraph" w:styleId="Kommentarthema">
    <w:name w:val="annotation subject"/>
    <w:basedOn w:val="Kommentartext"/>
    <w:next w:val="Kommentartext"/>
    <w:rsid w:val="00DE409C"/>
    <w:rPr>
      <w:b/>
      <w:bCs/>
    </w:rPr>
  </w:style>
  <w:style w:type="paragraph" w:styleId="Dokumentstruktur">
    <w:name w:val="Document Map"/>
    <w:basedOn w:val="Standard"/>
    <w:rsid w:val="009D48A4"/>
    <w:rPr>
      <w:rFonts w:cs="Tahoma"/>
      <w:szCs w:val="20"/>
    </w:rPr>
  </w:style>
  <w:style w:type="character" w:styleId="Endnotenzeichen">
    <w:name w:val="endnote reference"/>
    <w:basedOn w:val="Absatz-Standardschriftart"/>
    <w:rsid w:val="00DE409C"/>
    <w:rPr>
      <w:vertAlign w:val="superscript"/>
      <w:lang w:val="de-CH"/>
    </w:rPr>
  </w:style>
  <w:style w:type="paragraph" w:styleId="Endnotentext">
    <w:name w:val="endnote text"/>
    <w:basedOn w:val="Standard"/>
    <w:rsid w:val="009D48A4"/>
    <w:rPr>
      <w:sz w:val="14"/>
      <w:szCs w:val="20"/>
    </w:rPr>
  </w:style>
  <w:style w:type="character" w:styleId="Funotenzeichen">
    <w:name w:val="footnote reference"/>
    <w:basedOn w:val="Absatz-Standardschriftart"/>
    <w:rsid w:val="00DE409C"/>
    <w:rPr>
      <w:vertAlign w:val="superscript"/>
      <w:lang w:val="de-CH"/>
    </w:rPr>
  </w:style>
  <w:style w:type="paragraph" w:styleId="Funotentext">
    <w:name w:val="footnote text"/>
    <w:basedOn w:val="Standard"/>
    <w:rsid w:val="009D48A4"/>
    <w:rPr>
      <w:sz w:val="14"/>
      <w:szCs w:val="20"/>
    </w:rPr>
  </w:style>
  <w:style w:type="paragraph" w:styleId="Index1">
    <w:name w:val="index 1"/>
    <w:basedOn w:val="Standard"/>
    <w:next w:val="Standard"/>
    <w:autoRedefine/>
    <w:rsid w:val="00730FCB"/>
    <w:pPr>
      <w:ind w:left="284" w:hanging="284"/>
    </w:pPr>
  </w:style>
  <w:style w:type="paragraph" w:styleId="Index2">
    <w:name w:val="index 2"/>
    <w:basedOn w:val="Standard"/>
    <w:next w:val="Standard"/>
    <w:autoRedefine/>
    <w:rsid w:val="00730FCB"/>
    <w:pPr>
      <w:ind w:left="568" w:hanging="284"/>
    </w:pPr>
  </w:style>
  <w:style w:type="paragraph" w:styleId="Index3">
    <w:name w:val="index 3"/>
    <w:basedOn w:val="Standard"/>
    <w:next w:val="Standard"/>
    <w:autoRedefine/>
    <w:rsid w:val="00730FCB"/>
    <w:pPr>
      <w:ind w:left="851" w:hanging="284"/>
    </w:pPr>
  </w:style>
  <w:style w:type="paragraph" w:styleId="Index4">
    <w:name w:val="index 4"/>
    <w:basedOn w:val="Standard"/>
    <w:next w:val="Standard"/>
    <w:autoRedefine/>
    <w:rsid w:val="00730FCB"/>
    <w:pPr>
      <w:ind w:left="1135" w:hanging="284"/>
    </w:pPr>
  </w:style>
  <w:style w:type="paragraph" w:styleId="Index5">
    <w:name w:val="index 5"/>
    <w:basedOn w:val="Standard"/>
    <w:next w:val="Standard"/>
    <w:autoRedefine/>
    <w:rsid w:val="00730FCB"/>
    <w:pPr>
      <w:ind w:left="1418" w:hanging="284"/>
    </w:pPr>
  </w:style>
  <w:style w:type="paragraph" w:styleId="Index6">
    <w:name w:val="index 6"/>
    <w:basedOn w:val="Standard"/>
    <w:next w:val="Standard"/>
    <w:autoRedefine/>
    <w:rsid w:val="00730FCB"/>
    <w:pPr>
      <w:ind w:left="1702" w:hanging="284"/>
    </w:pPr>
  </w:style>
  <w:style w:type="paragraph" w:styleId="Index7">
    <w:name w:val="index 7"/>
    <w:basedOn w:val="Standard"/>
    <w:next w:val="Standard"/>
    <w:autoRedefine/>
    <w:rsid w:val="00730FCB"/>
    <w:pPr>
      <w:ind w:left="1985" w:hanging="284"/>
    </w:pPr>
  </w:style>
  <w:style w:type="paragraph" w:styleId="Index8">
    <w:name w:val="index 8"/>
    <w:basedOn w:val="Standard"/>
    <w:next w:val="Standard"/>
    <w:autoRedefine/>
    <w:rsid w:val="00730FCB"/>
    <w:pPr>
      <w:ind w:left="2269" w:hanging="284"/>
    </w:pPr>
  </w:style>
  <w:style w:type="paragraph" w:styleId="Index9">
    <w:name w:val="index 9"/>
    <w:basedOn w:val="Standard"/>
    <w:next w:val="Standard"/>
    <w:autoRedefine/>
    <w:rsid w:val="00730FCB"/>
    <w:pPr>
      <w:ind w:left="2552" w:hanging="284"/>
    </w:pPr>
  </w:style>
  <w:style w:type="paragraph" w:styleId="Indexberschrift">
    <w:name w:val="index heading"/>
    <w:basedOn w:val="Standard"/>
    <w:next w:val="Index1"/>
    <w:rsid w:val="00730FCB"/>
    <w:pPr>
      <w:keepNext/>
      <w:keepLines/>
    </w:pPr>
    <w:rPr>
      <w:rFonts w:cs="Arial"/>
      <w:b/>
      <w:bCs/>
    </w:rPr>
  </w:style>
  <w:style w:type="paragraph" w:styleId="Makrotext">
    <w:name w:val="macro"/>
    <w:rsid w:val="00C70241"/>
    <w:rPr>
      <w:rFonts w:ascii="Verdana" w:hAnsi="Verdana" w:cs="Courier New"/>
      <w:sz w:val="22"/>
      <w:lang w:val="de-CH" w:eastAsia="de-CH"/>
    </w:rPr>
  </w:style>
  <w:style w:type="paragraph" w:styleId="Rechtsgrundlagenverzeichnis">
    <w:name w:val="table of authorities"/>
    <w:basedOn w:val="Standard"/>
    <w:next w:val="Standard"/>
    <w:rsid w:val="005E7E3B"/>
    <w:pPr>
      <w:ind w:left="284" w:hanging="284"/>
    </w:pPr>
  </w:style>
  <w:style w:type="paragraph" w:styleId="Abbildungsverzeichnis">
    <w:name w:val="table of figures"/>
    <w:basedOn w:val="Standard"/>
    <w:next w:val="Standard"/>
    <w:rsid w:val="00DE409C"/>
  </w:style>
  <w:style w:type="paragraph" w:styleId="RGV-berschrift">
    <w:name w:val="toa heading"/>
    <w:basedOn w:val="Standard"/>
    <w:next w:val="Standard"/>
    <w:rsid w:val="002645DC"/>
    <w:pPr>
      <w:keepNext/>
      <w:keepLines/>
    </w:pPr>
    <w:rPr>
      <w:rFonts w:cs="Arial"/>
      <w:b/>
      <w:bCs/>
    </w:rPr>
  </w:style>
  <w:style w:type="paragraph" w:styleId="Verzeichnis4">
    <w:name w:val="toc 4"/>
    <w:basedOn w:val="Standard"/>
    <w:next w:val="Standard"/>
    <w:autoRedefine/>
    <w:rsid w:val="00DE409C"/>
  </w:style>
  <w:style w:type="paragraph" w:styleId="Verzeichnis5">
    <w:name w:val="toc 5"/>
    <w:basedOn w:val="Standard"/>
    <w:next w:val="Standard"/>
    <w:autoRedefine/>
    <w:rsid w:val="00DE409C"/>
  </w:style>
  <w:style w:type="paragraph" w:styleId="Verzeichnis6">
    <w:name w:val="toc 6"/>
    <w:basedOn w:val="Standard"/>
    <w:next w:val="Standard"/>
    <w:autoRedefine/>
    <w:rsid w:val="00DE409C"/>
  </w:style>
  <w:style w:type="paragraph" w:styleId="Verzeichnis7">
    <w:name w:val="toc 7"/>
    <w:basedOn w:val="Standard"/>
    <w:next w:val="Standard"/>
    <w:autoRedefine/>
    <w:rsid w:val="00DE409C"/>
  </w:style>
  <w:style w:type="paragraph" w:styleId="Verzeichnis8">
    <w:name w:val="toc 8"/>
    <w:basedOn w:val="Standard"/>
    <w:next w:val="Standard"/>
    <w:autoRedefine/>
    <w:rsid w:val="00DE409C"/>
  </w:style>
  <w:style w:type="paragraph" w:styleId="Verzeichnis9">
    <w:name w:val="toc 9"/>
    <w:basedOn w:val="Standard"/>
    <w:next w:val="Standard"/>
    <w:autoRedefine/>
    <w:rsid w:val="00DE409C"/>
  </w:style>
  <w:style w:type="paragraph" w:styleId="Titel">
    <w:name w:val="Title"/>
    <w:basedOn w:val="Standard"/>
    <w:rsid w:val="00DD499F"/>
    <w:pPr>
      <w:keepNext/>
      <w:keepLines/>
    </w:pPr>
    <w:rPr>
      <w:rFonts w:ascii="Volte Semibold" w:hAnsi="Volte Semibold" w:cs="Arial"/>
      <w:bCs/>
      <w:szCs w:val="32"/>
    </w:rPr>
  </w:style>
  <w:style w:type="paragraph" w:customStyle="1" w:styleId="Subject">
    <w:name w:val="Subject"/>
    <w:basedOn w:val="Standard"/>
    <w:rsid w:val="00040FD6"/>
    <w:rPr>
      <w:b/>
    </w:rPr>
  </w:style>
  <w:style w:type="paragraph" w:styleId="Untertitel">
    <w:name w:val="Subtitle"/>
    <w:basedOn w:val="Standard"/>
    <w:next w:val="Standard"/>
    <w:rsid w:val="00E00A1D"/>
    <w:pPr>
      <w:keepNext/>
      <w:keepLines/>
    </w:pPr>
    <w:rPr>
      <w:rFonts w:cs="Arial"/>
      <w:b/>
    </w:rPr>
  </w:style>
  <w:style w:type="paragraph" w:customStyle="1" w:styleId="TextTogether">
    <w:name w:val="TextTogether"/>
    <w:basedOn w:val="Standard"/>
    <w:rsid w:val="005E7E3B"/>
    <w:pPr>
      <w:keepNext/>
      <w:keepLines/>
    </w:pPr>
  </w:style>
  <w:style w:type="character" w:styleId="Fett">
    <w:name w:val="Strong"/>
    <w:aliases w:val="DokText-Fett"/>
    <w:basedOn w:val="Absatz-Standardschriftart"/>
    <w:qFormat/>
    <w:rsid w:val="00DD499F"/>
    <w:rPr>
      <w:rFonts w:ascii="Volte Semibold" w:hAnsi="Volte Semibold"/>
      <w:b w:val="0"/>
      <w:bCs/>
      <w:lang w:val="de-CH"/>
    </w:rPr>
  </w:style>
  <w:style w:type="character" w:customStyle="1" w:styleId="Description">
    <w:name w:val="Description"/>
    <w:basedOn w:val="Absatz-Standardschriftart"/>
    <w:rsid w:val="00665FFA"/>
    <w:rPr>
      <w:sz w:val="14"/>
      <w:lang w:val="de-CH"/>
    </w:rPr>
  </w:style>
  <w:style w:type="paragraph" w:customStyle="1" w:styleId="Introduction">
    <w:name w:val="Introduction"/>
    <w:basedOn w:val="Standard"/>
    <w:next w:val="Standard"/>
    <w:rsid w:val="00E00A1D"/>
    <w:pPr>
      <w:keepNext/>
      <w:keepLines/>
    </w:pPr>
  </w:style>
  <w:style w:type="paragraph" w:styleId="Gruformel">
    <w:name w:val="Closing"/>
    <w:basedOn w:val="Standard"/>
    <w:rsid w:val="00E00A1D"/>
    <w:pPr>
      <w:keepNext/>
      <w:keepLines/>
    </w:pPr>
  </w:style>
  <w:style w:type="paragraph" w:customStyle="1" w:styleId="Separator">
    <w:name w:val="Separator"/>
    <w:basedOn w:val="Standard"/>
    <w:next w:val="Standard"/>
    <w:rsid w:val="000F79CA"/>
    <w:pPr>
      <w:pBdr>
        <w:bottom w:val="single" w:sz="4" w:space="1" w:color="auto"/>
      </w:pBdr>
    </w:pPr>
  </w:style>
  <w:style w:type="paragraph" w:customStyle="1" w:styleId="Topic300">
    <w:name w:val="Topic300"/>
    <w:basedOn w:val="Standard"/>
    <w:rsid w:val="00100419"/>
    <w:pPr>
      <w:keepLines/>
      <w:ind w:left="1701" w:hanging="1701"/>
    </w:pPr>
  </w:style>
  <w:style w:type="paragraph" w:customStyle="1" w:styleId="Topic600">
    <w:name w:val="Topic600"/>
    <w:basedOn w:val="Standard"/>
    <w:rsid w:val="005E7E3B"/>
    <w:pPr>
      <w:keepLines/>
      <w:ind w:left="3402" w:hanging="3402"/>
    </w:pPr>
  </w:style>
  <w:style w:type="paragraph" w:customStyle="1" w:styleId="Topic900">
    <w:name w:val="Topic900"/>
    <w:basedOn w:val="Standard"/>
    <w:rsid w:val="005E7E3B"/>
    <w:pPr>
      <w:keepLines/>
      <w:ind w:left="5103" w:hanging="5103"/>
    </w:pPr>
  </w:style>
  <w:style w:type="paragraph" w:customStyle="1" w:styleId="Topic075">
    <w:name w:val="Topic075"/>
    <w:basedOn w:val="Standard"/>
    <w:rsid w:val="00467057"/>
    <w:pPr>
      <w:keepLines/>
      <w:ind w:left="425" w:hanging="425"/>
    </w:pPr>
  </w:style>
  <w:style w:type="paragraph" w:styleId="Unterschrift">
    <w:name w:val="Signature"/>
    <w:basedOn w:val="Standard"/>
    <w:rsid w:val="00486D68"/>
    <w:pPr>
      <w:keepNext/>
      <w:keepLines/>
    </w:pPr>
  </w:style>
  <w:style w:type="character" w:styleId="Hervorhebung">
    <w:name w:val="Emphasis"/>
    <w:basedOn w:val="Absatz-Standardschriftart"/>
    <w:rsid w:val="00005D00"/>
    <w:rPr>
      <w:rFonts w:ascii="Volte Semibold" w:hAnsi="Volte Semibold"/>
      <w:b w:val="0"/>
      <w:i w:val="0"/>
      <w:iCs/>
      <w:lang w:val="de-CH"/>
    </w:rPr>
  </w:style>
  <w:style w:type="character" w:styleId="BesuchterLink">
    <w:name w:val="FollowedHyperlink"/>
    <w:basedOn w:val="Absatz-Standardschriftart"/>
    <w:rsid w:val="000A67FE"/>
    <w:rPr>
      <w:dstrike w:val="0"/>
      <w:u w:val="none"/>
      <w:vertAlign w:val="baseline"/>
      <w:lang w:val="de-CH"/>
    </w:rPr>
  </w:style>
  <w:style w:type="paragraph" w:customStyle="1" w:styleId="Enclosures">
    <w:name w:val="Enclosures"/>
    <w:basedOn w:val="Standard"/>
    <w:rsid w:val="000A67FE"/>
  </w:style>
  <w:style w:type="paragraph" w:customStyle="1" w:styleId="PositionItem">
    <w:name w:val="PositionItem"/>
    <w:basedOn w:val="Standard"/>
    <w:rsid w:val="00A02515"/>
    <w:pPr>
      <w:keepNext/>
      <w:keepLines/>
      <w:tabs>
        <w:tab w:val="left" w:pos="7541"/>
        <w:tab w:val="decimal" w:pos="9072"/>
      </w:tabs>
      <w:ind w:left="851" w:right="2268" w:hanging="851"/>
    </w:pPr>
  </w:style>
  <w:style w:type="paragraph" w:customStyle="1" w:styleId="PositionTitle">
    <w:name w:val="PositionTitle"/>
    <w:basedOn w:val="Standard"/>
    <w:rsid w:val="00A02515"/>
    <w:pPr>
      <w:tabs>
        <w:tab w:val="left" w:pos="7541"/>
        <w:tab w:val="decimal" w:pos="9072"/>
      </w:tabs>
      <w:ind w:left="851" w:right="2268"/>
    </w:pPr>
    <w:rPr>
      <w:b/>
      <w:spacing w:val="-10"/>
      <w:lang w:val="en-GB"/>
    </w:rPr>
  </w:style>
  <w:style w:type="paragraph" w:customStyle="1" w:styleId="MinutesTitle">
    <w:name w:val="MinutesTitle"/>
    <w:basedOn w:val="Standard"/>
    <w:next w:val="MinutesItem"/>
    <w:rsid w:val="00730FCB"/>
    <w:pPr>
      <w:tabs>
        <w:tab w:val="right" w:pos="9356"/>
      </w:tabs>
      <w:ind w:right="2268"/>
    </w:pPr>
    <w:rPr>
      <w:b/>
    </w:rPr>
  </w:style>
  <w:style w:type="paragraph" w:customStyle="1" w:styleId="MinutesItem">
    <w:name w:val="MinutesItem"/>
    <w:basedOn w:val="Standard"/>
    <w:rsid w:val="00730FCB"/>
    <w:pPr>
      <w:tabs>
        <w:tab w:val="right" w:pos="9356"/>
      </w:tabs>
      <w:ind w:right="2268"/>
    </w:pPr>
  </w:style>
  <w:style w:type="paragraph" w:customStyle="1" w:styleId="ReturnAddress">
    <w:name w:val="ReturnAddress"/>
    <w:basedOn w:val="Standard"/>
    <w:rsid w:val="001A3F34"/>
    <w:pPr>
      <w:keepLines/>
    </w:pPr>
    <w:rPr>
      <w:sz w:val="14"/>
      <w:u w:val="single"/>
    </w:rPr>
  </w:style>
  <w:style w:type="paragraph" w:customStyle="1" w:styleId="zOawDeliveryOption">
    <w:name w:val="zOawDeliveryOption"/>
    <w:basedOn w:val="Standard"/>
    <w:rsid w:val="000A67FE"/>
    <w:rPr>
      <w:b/>
    </w:rPr>
  </w:style>
  <w:style w:type="paragraph" w:customStyle="1" w:styleId="zOawDeliveryOption2">
    <w:name w:val="zOawDeliveryOption2"/>
    <w:basedOn w:val="Standard"/>
    <w:rsid w:val="000A67FE"/>
    <w:rPr>
      <w:b/>
    </w:rPr>
  </w:style>
  <w:style w:type="paragraph" w:customStyle="1" w:styleId="zOawRecipient">
    <w:name w:val="zOawRecipient"/>
    <w:basedOn w:val="Standard"/>
    <w:rsid w:val="000A67FE"/>
  </w:style>
  <w:style w:type="paragraph" w:customStyle="1" w:styleId="ListWithNumbers">
    <w:name w:val="ListWithNumbers"/>
    <w:basedOn w:val="Standard"/>
    <w:rsid w:val="00F31082"/>
    <w:pPr>
      <w:numPr>
        <w:numId w:val="2"/>
      </w:numPr>
    </w:pPr>
  </w:style>
  <w:style w:type="paragraph" w:customStyle="1" w:styleId="ListWithSymbols">
    <w:name w:val="ListWithSymbols"/>
    <w:basedOn w:val="Standard"/>
    <w:rsid w:val="00B0709A"/>
    <w:pPr>
      <w:numPr>
        <w:numId w:val="3"/>
      </w:numPr>
    </w:pPr>
  </w:style>
  <w:style w:type="paragraph" w:customStyle="1" w:styleId="ListWithLetters">
    <w:name w:val="ListWithLetters"/>
    <w:basedOn w:val="Standard"/>
    <w:rsid w:val="00AE1B37"/>
    <w:pPr>
      <w:numPr>
        <w:numId w:val="5"/>
      </w:numPr>
    </w:pPr>
  </w:style>
  <w:style w:type="paragraph" w:customStyle="1" w:styleId="DocumentType">
    <w:name w:val="DocumentType"/>
    <w:basedOn w:val="Standard"/>
    <w:rsid w:val="00357B7E"/>
    <w:rPr>
      <w:b/>
    </w:rPr>
  </w:style>
  <w:style w:type="paragraph" w:customStyle="1" w:styleId="OutputprofileTitle">
    <w:name w:val="OutputprofileTitle"/>
    <w:basedOn w:val="Standard"/>
    <w:next w:val="OutputprofileText"/>
    <w:rsid w:val="00A02515"/>
    <w:pPr>
      <w:keepLines/>
    </w:pPr>
    <w:rPr>
      <w:b/>
      <w:sz w:val="14"/>
    </w:rPr>
  </w:style>
  <w:style w:type="paragraph" w:customStyle="1" w:styleId="OutputprofileText">
    <w:name w:val="OutputprofileText"/>
    <w:basedOn w:val="Standard"/>
    <w:rsid w:val="00A02515"/>
    <w:pPr>
      <w:keepLines/>
    </w:pPr>
    <w:rPr>
      <w:sz w:val="14"/>
    </w:rPr>
  </w:style>
  <w:style w:type="paragraph" w:styleId="Blocktext">
    <w:name w:val="Block Text"/>
    <w:basedOn w:val="Standard"/>
    <w:rsid w:val="009D48A4"/>
  </w:style>
  <w:style w:type="paragraph" w:styleId="Textkrper">
    <w:name w:val="Body Text"/>
    <w:basedOn w:val="Standard"/>
    <w:rsid w:val="009D48A4"/>
  </w:style>
  <w:style w:type="paragraph" w:styleId="Textkrper2">
    <w:name w:val="Body Text 2"/>
    <w:basedOn w:val="Standard"/>
    <w:rsid w:val="009D48A4"/>
  </w:style>
  <w:style w:type="paragraph" w:styleId="Textkrper3">
    <w:name w:val="Body Text 3"/>
    <w:basedOn w:val="Standard"/>
    <w:rsid w:val="009D48A4"/>
    <w:rPr>
      <w:szCs w:val="16"/>
    </w:rPr>
  </w:style>
  <w:style w:type="paragraph" w:styleId="Textkrper-Erstzeileneinzug">
    <w:name w:val="Body Text First Indent"/>
    <w:basedOn w:val="Textkrper"/>
    <w:rsid w:val="009D48A4"/>
  </w:style>
  <w:style w:type="paragraph" w:styleId="Textkrper-Zeileneinzug">
    <w:name w:val="Body Text Indent"/>
    <w:basedOn w:val="Standard"/>
    <w:rsid w:val="009D48A4"/>
  </w:style>
  <w:style w:type="paragraph" w:styleId="Textkrper-Erstzeileneinzug2">
    <w:name w:val="Body Text First Indent 2"/>
    <w:basedOn w:val="Textkrper-Zeileneinzug"/>
    <w:rsid w:val="009D48A4"/>
  </w:style>
  <w:style w:type="paragraph" w:styleId="Textkrper-Einzug2">
    <w:name w:val="Body Text Indent 2"/>
    <w:basedOn w:val="Standard"/>
    <w:rsid w:val="009D48A4"/>
  </w:style>
  <w:style w:type="paragraph" w:styleId="Textkrper-Einzug3">
    <w:name w:val="Body Text Indent 3"/>
    <w:basedOn w:val="Standard"/>
    <w:rsid w:val="009D48A4"/>
    <w:rPr>
      <w:szCs w:val="16"/>
    </w:rPr>
  </w:style>
  <w:style w:type="paragraph" w:styleId="Umschlagadresse">
    <w:name w:val="envelope address"/>
    <w:basedOn w:val="Standard"/>
    <w:rsid w:val="009D48A4"/>
    <w:pPr>
      <w:framePr w:w="4320" w:h="2160" w:hRule="exact" w:hSpace="141" w:wrap="auto" w:hAnchor="page" w:xAlign="center" w:yAlign="bottom"/>
      <w:ind w:left="1"/>
    </w:pPr>
    <w:rPr>
      <w:rFonts w:cs="Arial"/>
    </w:rPr>
  </w:style>
  <w:style w:type="paragraph" w:styleId="Umschlagabsenderadresse">
    <w:name w:val="envelope return"/>
    <w:basedOn w:val="Absender"/>
    <w:rsid w:val="009D48A4"/>
    <w:rPr>
      <w:szCs w:val="20"/>
    </w:rPr>
  </w:style>
  <w:style w:type="paragraph" w:styleId="HTMLAdresse">
    <w:name w:val="HTML Address"/>
    <w:basedOn w:val="Standard"/>
    <w:rsid w:val="00730FCB"/>
    <w:rPr>
      <w:iCs/>
    </w:rPr>
  </w:style>
  <w:style w:type="character" w:styleId="HTMLZitat">
    <w:name w:val="HTML Cite"/>
    <w:basedOn w:val="Absatz-Standardschriftart"/>
    <w:rsid w:val="00730FCB"/>
    <w:rPr>
      <w:iCs/>
      <w:lang w:val="de-CH"/>
    </w:rPr>
  </w:style>
  <w:style w:type="character" w:styleId="HTMLCode">
    <w:name w:val="HTML Code"/>
    <w:basedOn w:val="Absatz-Standardschriftart"/>
    <w:rsid w:val="00730FCB"/>
    <w:rPr>
      <w:rFonts w:ascii="Verdana" w:hAnsi="Verdana" w:cs="Courier New"/>
      <w:sz w:val="22"/>
      <w:szCs w:val="20"/>
      <w:lang w:val="de-CH"/>
    </w:rPr>
  </w:style>
  <w:style w:type="character" w:styleId="HTMLDefinition">
    <w:name w:val="HTML Definition"/>
    <w:basedOn w:val="Absatz-Standardschriftart"/>
    <w:rsid w:val="00730FCB"/>
    <w:rPr>
      <w:iCs/>
      <w:lang w:val="de-CH"/>
    </w:rPr>
  </w:style>
  <w:style w:type="character" w:styleId="HTMLTastatur">
    <w:name w:val="HTML Keyboard"/>
    <w:basedOn w:val="Absatz-Standardschriftart"/>
    <w:rsid w:val="00730FCB"/>
    <w:rPr>
      <w:rFonts w:ascii="Verdana" w:hAnsi="Verdana" w:cs="Courier New"/>
      <w:sz w:val="22"/>
      <w:szCs w:val="20"/>
      <w:lang w:val="de-CH"/>
    </w:rPr>
  </w:style>
  <w:style w:type="paragraph" w:styleId="HTMLVorformatiert">
    <w:name w:val="HTML Preformatted"/>
    <w:basedOn w:val="Standard"/>
    <w:rsid w:val="00730FCB"/>
    <w:rPr>
      <w:rFonts w:cs="Courier New"/>
      <w:szCs w:val="20"/>
    </w:rPr>
  </w:style>
  <w:style w:type="character" w:styleId="HTMLBeispiel">
    <w:name w:val="HTML Sample"/>
    <w:basedOn w:val="Absatz-Standardschriftart"/>
    <w:rsid w:val="00730FCB"/>
    <w:rPr>
      <w:rFonts w:ascii="Verdana" w:hAnsi="Verdana" w:cs="Courier New"/>
      <w:sz w:val="22"/>
      <w:lang w:val="de-CH"/>
    </w:rPr>
  </w:style>
  <w:style w:type="character" w:styleId="HTMLSchreibmaschine">
    <w:name w:val="HTML Typewriter"/>
    <w:basedOn w:val="Absatz-Standardschriftart"/>
    <w:rsid w:val="00730FCB"/>
    <w:rPr>
      <w:rFonts w:ascii="Verdana" w:hAnsi="Verdana" w:cs="Courier New"/>
      <w:sz w:val="20"/>
      <w:szCs w:val="20"/>
      <w:lang w:val="de-CH"/>
    </w:rPr>
  </w:style>
  <w:style w:type="character" w:styleId="HTMLVariable">
    <w:name w:val="HTML Variable"/>
    <w:basedOn w:val="Absatz-Standardschriftart"/>
    <w:rsid w:val="00730FCB"/>
    <w:rPr>
      <w:iCs/>
      <w:lang w:val="de-CH"/>
    </w:rPr>
  </w:style>
  <w:style w:type="character" w:styleId="Zeilennummer">
    <w:name w:val="line number"/>
    <w:basedOn w:val="Absatz-Standardschriftart"/>
    <w:rsid w:val="00730FCB"/>
    <w:rPr>
      <w:lang w:val="de-CH"/>
    </w:rPr>
  </w:style>
  <w:style w:type="paragraph" w:styleId="Liste">
    <w:name w:val="List"/>
    <w:basedOn w:val="Standard"/>
    <w:rsid w:val="00730FCB"/>
    <w:pPr>
      <w:ind w:left="283" w:hanging="283"/>
    </w:pPr>
  </w:style>
  <w:style w:type="paragraph" w:styleId="Liste2">
    <w:name w:val="List 2"/>
    <w:basedOn w:val="Standard"/>
    <w:rsid w:val="00730FCB"/>
    <w:pPr>
      <w:ind w:left="566" w:hanging="283"/>
    </w:pPr>
  </w:style>
  <w:style w:type="paragraph" w:styleId="Liste3">
    <w:name w:val="List 3"/>
    <w:basedOn w:val="Standard"/>
    <w:rsid w:val="00730FCB"/>
    <w:pPr>
      <w:ind w:left="849" w:hanging="283"/>
    </w:pPr>
  </w:style>
  <w:style w:type="paragraph" w:styleId="Liste4">
    <w:name w:val="List 4"/>
    <w:basedOn w:val="Standard"/>
    <w:rsid w:val="00730FCB"/>
    <w:pPr>
      <w:ind w:left="1132" w:hanging="283"/>
    </w:pPr>
  </w:style>
  <w:style w:type="paragraph" w:styleId="Liste5">
    <w:name w:val="List 5"/>
    <w:basedOn w:val="Standard"/>
    <w:rsid w:val="00730FCB"/>
    <w:pPr>
      <w:ind w:left="1415" w:hanging="283"/>
    </w:pPr>
  </w:style>
  <w:style w:type="paragraph" w:styleId="Nachrichtenkopf">
    <w:name w:val="Message Header"/>
    <w:basedOn w:val="Standard"/>
    <w:rsid w:val="00730FCB"/>
    <w:rPr>
      <w:rFonts w:cs="Arial"/>
      <w:b/>
    </w:rPr>
  </w:style>
  <w:style w:type="paragraph" w:styleId="StandardWeb">
    <w:name w:val="Normal (Web)"/>
    <w:basedOn w:val="Standard"/>
    <w:uiPriority w:val="99"/>
    <w:rsid w:val="00A02515"/>
  </w:style>
  <w:style w:type="paragraph" w:styleId="Standardeinzug">
    <w:name w:val="Normal Indent"/>
    <w:basedOn w:val="Standard"/>
    <w:rsid w:val="00A02515"/>
    <w:pPr>
      <w:ind w:left="1701"/>
    </w:pPr>
  </w:style>
  <w:style w:type="paragraph" w:styleId="Fu-Endnotenberschrift">
    <w:name w:val="Note Heading"/>
    <w:basedOn w:val="Standard"/>
    <w:next w:val="Standard"/>
    <w:rsid w:val="00A02515"/>
  </w:style>
  <w:style w:type="character" w:styleId="Seitenzahl">
    <w:name w:val="page number"/>
    <w:basedOn w:val="Absatz-Standardschriftart"/>
    <w:rsid w:val="00A02515"/>
    <w:rPr>
      <w:lang w:val="de-CH"/>
    </w:rPr>
  </w:style>
  <w:style w:type="paragraph" w:styleId="NurText">
    <w:name w:val="Plain Text"/>
    <w:basedOn w:val="Standard"/>
    <w:rsid w:val="00A02515"/>
    <w:rPr>
      <w:rFonts w:cs="Courier New"/>
      <w:szCs w:val="20"/>
    </w:rPr>
  </w:style>
  <w:style w:type="paragraph" w:styleId="Anrede">
    <w:name w:val="Salutation"/>
    <w:basedOn w:val="Standard"/>
    <w:next w:val="Standard"/>
    <w:rsid w:val="000F79CA"/>
    <w:pPr>
      <w:keepLines/>
    </w:pPr>
  </w:style>
  <w:style w:type="table" w:styleId="TabelleSpalten1">
    <w:name w:val="Table Columns 1"/>
    <w:basedOn w:val="NormaleTabelle"/>
    <w:rsid w:val="005E7E3B"/>
    <w:pPr>
      <w:adjustRightInd w:val="0"/>
      <w:snapToGri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atum">
    <w:name w:val="Date"/>
    <w:basedOn w:val="Standard"/>
    <w:rsid w:val="003C4A79"/>
    <w:rPr>
      <w:sz w:val="18"/>
    </w:rPr>
  </w:style>
  <w:style w:type="paragraph" w:customStyle="1" w:styleId="ListWithCheckboxes">
    <w:name w:val="ListWithCheckboxes"/>
    <w:basedOn w:val="Standard"/>
    <w:rsid w:val="00E05CDE"/>
    <w:pPr>
      <w:numPr>
        <w:numId w:val="4"/>
      </w:numPr>
    </w:pPr>
  </w:style>
  <w:style w:type="paragraph" w:customStyle="1" w:styleId="EnclosuresFristLine">
    <w:name w:val="Enclosures Frist Line"/>
    <w:basedOn w:val="Enclosures"/>
    <w:next w:val="Enclosures"/>
    <w:rsid w:val="00A216F8"/>
    <w:pPr>
      <w:spacing w:before="400"/>
    </w:pPr>
  </w:style>
  <w:style w:type="paragraph" w:customStyle="1" w:styleId="TakeTitle">
    <w:name w:val="TakeTitle"/>
    <w:basedOn w:val="Standard"/>
    <w:rsid w:val="00B0709A"/>
    <w:pPr>
      <w:numPr>
        <w:ilvl w:val="2"/>
        <w:numId w:val="3"/>
      </w:numPr>
    </w:pPr>
  </w:style>
  <w:style w:type="paragraph" w:customStyle="1" w:styleId="NormalKeepTogether">
    <w:name w:val="NormalKeepTogether"/>
    <w:basedOn w:val="Standard"/>
    <w:rsid w:val="003A293A"/>
    <w:pPr>
      <w:keepNext/>
      <w:keepLines/>
    </w:pPr>
    <w:rPr>
      <w:lang w:val="en-GB"/>
    </w:rPr>
  </w:style>
  <w:style w:type="paragraph" w:customStyle="1" w:styleId="PositionWithValue">
    <w:name w:val="PositionWithValue"/>
    <w:basedOn w:val="Standard"/>
    <w:rsid w:val="003A293A"/>
    <w:pPr>
      <w:tabs>
        <w:tab w:val="left" w:pos="7655"/>
        <w:tab w:val="decimal" w:pos="8959"/>
      </w:tabs>
      <w:ind w:right="2835"/>
    </w:pPr>
    <w:rPr>
      <w:lang w:val="en-GB"/>
    </w:rPr>
  </w:style>
  <w:style w:type="paragraph" w:customStyle="1" w:styleId="SignatureLines">
    <w:name w:val="SignatureLines"/>
    <w:basedOn w:val="Standard"/>
    <w:next w:val="SignatureText"/>
    <w:rsid w:val="003A293A"/>
    <w:pPr>
      <w:keepNext/>
      <w:keepLines/>
      <w:tabs>
        <w:tab w:val="left" w:leader="underscore" w:pos="3119"/>
        <w:tab w:val="left" w:pos="3969"/>
        <w:tab w:val="right" w:leader="underscore" w:pos="7088"/>
      </w:tabs>
    </w:pPr>
    <w:rPr>
      <w:sz w:val="8"/>
      <w:lang w:val="en-GB"/>
    </w:rPr>
  </w:style>
  <w:style w:type="paragraph" w:customStyle="1" w:styleId="SignatureText">
    <w:name w:val="SignatureText"/>
    <w:basedOn w:val="Standard"/>
    <w:rsid w:val="003A293A"/>
    <w:pPr>
      <w:keepNext/>
      <w:keepLines/>
      <w:tabs>
        <w:tab w:val="left" w:pos="3969"/>
      </w:tabs>
    </w:pPr>
    <w:rPr>
      <w:kern w:val="10"/>
      <w:position w:val="10"/>
      <w:sz w:val="17"/>
      <w:lang w:val="en-GB"/>
    </w:rPr>
  </w:style>
  <w:style w:type="paragraph" w:customStyle="1" w:styleId="Topic075Line">
    <w:name w:val="Topic075Line"/>
    <w:basedOn w:val="Standard"/>
    <w:rsid w:val="00467057"/>
    <w:pPr>
      <w:tabs>
        <w:tab w:val="right" w:leader="underscore" w:pos="9356"/>
      </w:tabs>
      <w:ind w:left="425" w:hanging="425"/>
    </w:pPr>
    <w:rPr>
      <w:lang w:val="en-GB"/>
    </w:rPr>
  </w:style>
  <w:style w:type="paragraph" w:customStyle="1" w:styleId="Topic300Line">
    <w:name w:val="Topic300Line"/>
    <w:basedOn w:val="Standard"/>
    <w:rsid w:val="00467057"/>
    <w:pPr>
      <w:tabs>
        <w:tab w:val="right" w:leader="underscore" w:pos="9356"/>
      </w:tabs>
      <w:ind w:left="1701" w:hanging="1701"/>
    </w:pPr>
    <w:rPr>
      <w:lang w:val="en-GB"/>
    </w:rPr>
  </w:style>
  <w:style w:type="paragraph" w:customStyle="1" w:styleId="Topic600Line">
    <w:name w:val="Topic600Line"/>
    <w:basedOn w:val="Standard"/>
    <w:rsid w:val="00467057"/>
    <w:pPr>
      <w:tabs>
        <w:tab w:val="right" w:leader="underscore" w:pos="9356"/>
      </w:tabs>
      <w:ind w:left="3402" w:hanging="3402"/>
    </w:pPr>
    <w:rPr>
      <w:lang w:val="en-GB"/>
    </w:rPr>
  </w:style>
  <w:style w:type="paragraph" w:customStyle="1" w:styleId="Topic900Line">
    <w:name w:val="Topic900Line"/>
    <w:basedOn w:val="Standard"/>
    <w:rsid w:val="00467057"/>
    <w:pPr>
      <w:tabs>
        <w:tab w:val="right" w:leader="underscore" w:pos="9356"/>
      </w:tabs>
      <w:ind w:left="5103" w:hanging="5103"/>
    </w:pPr>
    <w:rPr>
      <w:lang w:val="en-GB"/>
    </w:rPr>
  </w:style>
  <w:style w:type="character" w:customStyle="1" w:styleId="Italic">
    <w:name w:val="Italic"/>
    <w:basedOn w:val="Absatz-Standardschriftart"/>
    <w:rsid w:val="00DD499F"/>
    <w:rPr>
      <w:rFonts w:ascii="Volte Italic" w:hAnsi="Volte Italic"/>
      <w:b w:val="0"/>
      <w:i w:val="0"/>
      <w:lang w:val="en-GB"/>
    </w:rPr>
  </w:style>
  <w:style w:type="paragraph" w:customStyle="1" w:styleId="Absender">
    <w:name w:val="Absender"/>
    <w:basedOn w:val="Standard"/>
    <w:rsid w:val="00DD499F"/>
    <w:pPr>
      <w:adjustRightInd/>
      <w:snapToGrid/>
      <w:spacing w:line="220" w:lineRule="exact"/>
      <w:jc w:val="right"/>
    </w:pPr>
    <w:rPr>
      <w:rFonts w:cs="Arial"/>
      <w:sz w:val="18"/>
      <w:szCs w:val="16"/>
      <w:lang w:eastAsia="de-DE"/>
    </w:rPr>
  </w:style>
  <w:style w:type="paragraph" w:customStyle="1" w:styleId="AbsenderTitel">
    <w:name w:val="Absender_Titel"/>
    <w:basedOn w:val="Absender"/>
    <w:rsid w:val="00650EBF"/>
    <w:rPr>
      <w:b/>
    </w:rPr>
  </w:style>
  <w:style w:type="character" w:styleId="Platzhaltertext">
    <w:name w:val="Placeholder Text"/>
    <w:basedOn w:val="Absatz-Standardschriftart"/>
    <w:uiPriority w:val="99"/>
    <w:semiHidden/>
    <w:rsid w:val="00650EBF"/>
    <w:rPr>
      <w:color w:val="808080"/>
      <w:lang w:val="en-US"/>
    </w:rPr>
  </w:style>
  <w:style w:type="paragraph" w:customStyle="1" w:styleId="1pt">
    <w:name w:val="1pt"/>
    <w:basedOn w:val="NormalKeepTogether"/>
    <w:rsid w:val="00650EBF"/>
    <w:pPr>
      <w:adjustRightInd/>
      <w:snapToGrid/>
    </w:pPr>
    <w:rPr>
      <w:rFonts w:ascii="Calibri" w:hAnsi="Calibri"/>
      <w:color w:val="F2F2F5" w:themeColor="background1"/>
      <w:sz w:val="2"/>
      <w:szCs w:val="22"/>
      <w:lang w:val="en-US" w:eastAsia="de-DE"/>
    </w:rPr>
  </w:style>
  <w:style w:type="paragraph" w:customStyle="1" w:styleId="OutputProfile">
    <w:name w:val="OutputProfile"/>
    <w:basedOn w:val="Standard"/>
    <w:next w:val="Standard"/>
    <w:rsid w:val="00D703C2"/>
    <w:pPr>
      <w:spacing w:line="200" w:lineRule="atLeast"/>
      <w:ind w:right="567"/>
      <w:jc w:val="center"/>
    </w:pPr>
    <w:rPr>
      <w:rFonts w:ascii="Calibri" w:eastAsia="SimSun" w:hAnsi="Calibri"/>
      <w:b/>
      <w:sz w:val="18"/>
      <w:szCs w:val="22"/>
      <w:lang w:val="en-US" w:eastAsia="zh-CN"/>
    </w:rPr>
  </w:style>
  <w:style w:type="paragraph" w:styleId="Aufzhlungszeichen">
    <w:name w:val="List Bullet"/>
    <w:basedOn w:val="Standard"/>
    <w:qFormat/>
    <w:rsid w:val="006150F5"/>
    <w:pPr>
      <w:numPr>
        <w:numId w:val="1"/>
      </w:numPr>
      <w:ind w:left="170" w:hanging="170"/>
      <w:contextualSpacing/>
    </w:pPr>
  </w:style>
  <w:style w:type="character" w:styleId="SchwacheHervorhebung">
    <w:name w:val="Subtle Emphasis"/>
    <w:basedOn w:val="Absatz-Standardschriftart"/>
    <w:uiPriority w:val="19"/>
    <w:rsid w:val="00DD499F"/>
    <w:rPr>
      <w:rFonts w:ascii="Volte Italic" w:hAnsi="Volte Italic"/>
      <w:i w:val="0"/>
      <w:iCs/>
      <w:color w:val="000000" w:themeColor="text1"/>
      <w:lang w:val="de-CH"/>
    </w:rPr>
  </w:style>
  <w:style w:type="character" w:styleId="IntensiveHervorhebung">
    <w:name w:val="Intense Emphasis"/>
    <w:basedOn w:val="Absatz-Standardschriftart"/>
    <w:uiPriority w:val="21"/>
    <w:rsid w:val="006150F5"/>
    <w:rPr>
      <w:i/>
      <w:iCs/>
      <w:color w:val="E61C52" w:themeColor="accent1"/>
      <w:lang w:val="de-CH"/>
    </w:rPr>
  </w:style>
  <w:style w:type="paragraph" w:styleId="Zitat">
    <w:name w:val="Quote"/>
    <w:basedOn w:val="Standard"/>
    <w:next w:val="Standard"/>
    <w:link w:val="ZitatZchn"/>
    <w:uiPriority w:val="29"/>
    <w:rsid w:val="006150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50F5"/>
    <w:rPr>
      <w:rFonts w:ascii="DINPro" w:hAnsi="DINPro"/>
      <w:i/>
      <w:iCs/>
      <w:color w:val="404040" w:themeColor="text1" w:themeTint="BF"/>
      <w:szCs w:val="24"/>
      <w:lang w:val="de-CH" w:eastAsia="de-CH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6150F5"/>
    <w:pPr>
      <w:pBdr>
        <w:top w:val="single" w:sz="4" w:space="10" w:color="E61C52" w:themeColor="accent1"/>
        <w:bottom w:val="single" w:sz="4" w:space="10" w:color="E61C52" w:themeColor="accent1"/>
      </w:pBdr>
      <w:spacing w:before="360" w:after="360"/>
      <w:ind w:left="864" w:right="864"/>
      <w:jc w:val="center"/>
    </w:pPr>
    <w:rPr>
      <w:i/>
      <w:iCs/>
      <w:color w:val="E61C52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50F5"/>
    <w:rPr>
      <w:rFonts w:ascii="DINPro" w:hAnsi="DINPro"/>
      <w:i/>
      <w:iCs/>
      <w:color w:val="E61C52" w:themeColor="accent1"/>
      <w:szCs w:val="24"/>
      <w:lang w:val="de-CH" w:eastAsia="de-CH"/>
    </w:rPr>
  </w:style>
  <w:style w:type="character" w:styleId="SchwacherVerweis">
    <w:name w:val="Subtle Reference"/>
    <w:basedOn w:val="Absatz-Standardschriftart"/>
    <w:uiPriority w:val="31"/>
    <w:rsid w:val="006150F5"/>
    <w:rPr>
      <w:smallCaps/>
      <w:color w:val="5A5A5A" w:themeColor="text1" w:themeTint="A5"/>
      <w:lang w:val="de-CH"/>
    </w:rPr>
  </w:style>
  <w:style w:type="character" w:styleId="IntensiverVerweis">
    <w:name w:val="Intense Reference"/>
    <w:basedOn w:val="Absatz-Standardschriftart"/>
    <w:uiPriority w:val="32"/>
    <w:rsid w:val="006150F5"/>
    <w:rPr>
      <w:b/>
      <w:bCs/>
      <w:smallCaps/>
      <w:color w:val="E61C52" w:themeColor="accent1"/>
      <w:spacing w:val="5"/>
      <w:lang w:val="de-CH"/>
    </w:rPr>
  </w:style>
  <w:style w:type="character" w:styleId="Buchtitel">
    <w:name w:val="Book Title"/>
    <w:basedOn w:val="Absatz-Standardschriftart"/>
    <w:uiPriority w:val="33"/>
    <w:rsid w:val="006150F5"/>
    <w:rPr>
      <w:b/>
      <w:bCs/>
      <w:i/>
      <w:iCs/>
      <w:spacing w:val="5"/>
      <w:lang w:val="de-CH"/>
    </w:rPr>
  </w:style>
  <w:style w:type="paragraph" w:styleId="Listenabsatz">
    <w:name w:val="List Paragraph"/>
    <w:basedOn w:val="Standard"/>
    <w:link w:val="ListenabsatzZchn"/>
    <w:uiPriority w:val="34"/>
    <w:rsid w:val="006150F5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75D05"/>
    <w:pPr>
      <w:numPr>
        <w:numId w:val="0"/>
      </w:numPr>
      <w:spacing w:before="240"/>
      <w:outlineLvl w:val="9"/>
    </w:pPr>
    <w:rPr>
      <w:rFonts w:eastAsiaTheme="majorEastAsia" w:cstheme="majorBidi"/>
      <w:bCs w:val="0"/>
      <w:snapToGrid/>
    </w:rPr>
  </w:style>
  <w:style w:type="paragraph" w:styleId="KeinLeerraum">
    <w:name w:val="No Spacing"/>
    <w:uiPriority w:val="1"/>
    <w:rsid w:val="00530C7E"/>
    <w:pPr>
      <w:tabs>
        <w:tab w:val="left" w:pos="170"/>
      </w:tabs>
      <w:adjustRightInd w:val="0"/>
      <w:snapToGrid w:val="0"/>
    </w:pPr>
    <w:rPr>
      <w:rFonts w:ascii="DINPro" w:hAnsi="DINPro"/>
      <w:color w:val="000000" w:themeColor="text1"/>
      <w:szCs w:val="24"/>
      <w:lang w:val="de-CH" w:eastAsia="de-CH"/>
    </w:rPr>
  </w:style>
  <w:style w:type="paragraph" w:customStyle="1" w:styleId="DokTitel">
    <w:name w:val="DokTitel"/>
    <w:basedOn w:val="Standard"/>
    <w:next w:val="Standard"/>
    <w:link w:val="DokTitelZchn"/>
    <w:qFormat/>
    <w:rsid w:val="007047EF"/>
    <w:pPr>
      <w:spacing w:line="240" w:lineRule="auto"/>
      <w:jc w:val="left"/>
    </w:pPr>
    <w:rPr>
      <w:rFonts w:ascii="Volte Semibold" w:hAnsi="Volte Semibold"/>
      <w:sz w:val="72"/>
      <w:szCs w:val="72"/>
    </w:rPr>
  </w:style>
  <w:style w:type="paragraph" w:customStyle="1" w:styleId="DokH3">
    <w:name w:val="DokH3"/>
    <w:basedOn w:val="berschrift3"/>
    <w:link w:val="DokH3Zchn"/>
    <w:qFormat/>
    <w:rsid w:val="0063126C"/>
    <w:pPr>
      <w:ind w:left="426" w:hanging="426"/>
    </w:pPr>
    <w:rPr>
      <w:b w:val="0"/>
    </w:rPr>
  </w:style>
  <w:style w:type="character" w:customStyle="1" w:styleId="berschrift1Zchn">
    <w:name w:val="Überschrift 1 Zchn"/>
    <w:aliases w:val="DokH1 Zchn"/>
    <w:basedOn w:val="Absatz-Standardschriftart"/>
    <w:link w:val="berschrift1"/>
    <w:rsid w:val="00BF36D1"/>
    <w:rPr>
      <w:rFonts w:ascii="Volte Semibold" w:hAnsi="Volte Semibold" w:cs="Arial"/>
      <w:bCs/>
      <w:snapToGrid w:val="0"/>
      <w:color w:val="000000" w:themeColor="text1"/>
      <w:sz w:val="28"/>
      <w:szCs w:val="28"/>
      <w:lang w:val="de-CH" w:eastAsia="de-CH"/>
    </w:rPr>
  </w:style>
  <w:style w:type="character" w:customStyle="1" w:styleId="berschrift3Zchn">
    <w:name w:val="Überschrift 3 Zchn"/>
    <w:basedOn w:val="Absatz-Standardschriftart"/>
    <w:link w:val="berschrift3"/>
    <w:rsid w:val="00EA1DD5"/>
    <w:rPr>
      <w:rFonts w:ascii="Volte" w:hAnsi="Volte" w:cs="Arial"/>
      <w:b/>
      <w:bCs/>
      <w:color w:val="000000" w:themeColor="text1"/>
      <w:szCs w:val="26"/>
      <w:lang w:val="de-CH" w:eastAsia="de-CH"/>
    </w:rPr>
  </w:style>
  <w:style w:type="character" w:customStyle="1" w:styleId="DokH3Zchn">
    <w:name w:val="DokH3 Zchn"/>
    <w:basedOn w:val="berschrift3Zchn"/>
    <w:link w:val="DokH3"/>
    <w:rsid w:val="0063126C"/>
    <w:rPr>
      <w:rFonts w:ascii="Volte" w:hAnsi="Volte" w:cs="Arial"/>
      <w:b w:val="0"/>
      <w:bCs/>
      <w:color w:val="000000" w:themeColor="text1"/>
      <w:szCs w:val="26"/>
      <w:lang w:val="de-CH" w:eastAsia="de-CH"/>
    </w:rPr>
  </w:style>
  <w:style w:type="paragraph" w:styleId="berarbeitung">
    <w:name w:val="Revision"/>
    <w:hidden/>
    <w:uiPriority w:val="99"/>
    <w:semiHidden/>
    <w:rsid w:val="00A50919"/>
    <w:rPr>
      <w:rFonts w:ascii="Volte" w:hAnsi="Volte"/>
      <w:color w:val="000000" w:themeColor="text1"/>
      <w:szCs w:val="24"/>
      <w:lang w:val="de-CH" w:eastAsia="de-CH"/>
    </w:rPr>
  </w:style>
  <w:style w:type="table" w:customStyle="1" w:styleId="Tabellenraster1">
    <w:name w:val="Tabellenraster1"/>
    <w:basedOn w:val="NormaleTabelle"/>
    <w:next w:val="Tabellenraster"/>
    <w:uiPriority w:val="59"/>
    <w:rsid w:val="00C64757"/>
    <w:rPr>
      <w:rFonts w:ascii="DINPro" w:eastAsia="Calibri" w:hAnsi="DINPro"/>
      <w:szCs w:val="22"/>
      <w:lang w:val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59"/>
    <w:rsid w:val="00C64757"/>
    <w:rPr>
      <w:rFonts w:ascii="DINPro" w:eastAsia="Calibri" w:hAnsi="DINPro"/>
      <w:szCs w:val="22"/>
      <w:lang w:val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3173AF"/>
    <w:rPr>
      <w:color w:val="605E5C"/>
      <w:shd w:val="clear" w:color="auto" w:fill="E1DFDD"/>
    </w:rPr>
  </w:style>
  <w:style w:type="table" w:styleId="Gitternetztabelle3Akzent1">
    <w:name w:val="Grid Table 3 Accent 1"/>
    <w:basedOn w:val="NormaleTabelle"/>
    <w:uiPriority w:val="48"/>
    <w:rsid w:val="0014627C"/>
    <w:tblPr>
      <w:tblStyleRowBandSize w:val="1"/>
      <w:tblStyleColBandSize w:val="1"/>
      <w:tblBorders>
        <w:top w:val="single" w:sz="4" w:space="0" w:color="F07697" w:themeColor="accent1" w:themeTint="99"/>
        <w:left w:val="single" w:sz="4" w:space="0" w:color="F07697" w:themeColor="accent1" w:themeTint="99"/>
        <w:bottom w:val="single" w:sz="4" w:space="0" w:color="F07697" w:themeColor="accent1" w:themeTint="99"/>
        <w:right w:val="single" w:sz="4" w:space="0" w:color="F07697" w:themeColor="accent1" w:themeTint="99"/>
        <w:insideH w:val="single" w:sz="4" w:space="0" w:color="F07697" w:themeColor="accent1" w:themeTint="99"/>
        <w:insideV w:val="single" w:sz="4" w:space="0" w:color="F0769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2F2F5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2F2F5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2F2F5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2F2F5" w:themeFill="background1"/>
      </w:tcPr>
    </w:tblStylePr>
    <w:tblStylePr w:type="band1Vert">
      <w:tblPr/>
      <w:tcPr>
        <w:shd w:val="clear" w:color="auto" w:fill="FAD1DC" w:themeFill="accent1" w:themeFillTint="33"/>
      </w:tcPr>
    </w:tblStylePr>
    <w:tblStylePr w:type="band1Horz">
      <w:tblPr/>
      <w:tcPr>
        <w:shd w:val="clear" w:color="auto" w:fill="FAD1DC" w:themeFill="accent1" w:themeFillTint="33"/>
      </w:tcPr>
    </w:tblStylePr>
    <w:tblStylePr w:type="neCell">
      <w:tblPr/>
      <w:tcPr>
        <w:tcBorders>
          <w:bottom w:val="single" w:sz="4" w:space="0" w:color="F07697" w:themeColor="accent1" w:themeTint="99"/>
        </w:tcBorders>
      </w:tcPr>
    </w:tblStylePr>
    <w:tblStylePr w:type="nwCell">
      <w:tblPr/>
      <w:tcPr>
        <w:tcBorders>
          <w:bottom w:val="single" w:sz="4" w:space="0" w:color="F07697" w:themeColor="accent1" w:themeTint="99"/>
        </w:tcBorders>
      </w:tcPr>
    </w:tblStylePr>
    <w:tblStylePr w:type="seCell">
      <w:tblPr/>
      <w:tcPr>
        <w:tcBorders>
          <w:top w:val="single" w:sz="4" w:space="0" w:color="F07697" w:themeColor="accent1" w:themeTint="99"/>
        </w:tcBorders>
      </w:tcPr>
    </w:tblStylePr>
    <w:tblStylePr w:type="swCell">
      <w:tblPr/>
      <w:tcPr>
        <w:tcBorders>
          <w:top w:val="single" w:sz="4" w:space="0" w:color="F07697" w:themeColor="accent1" w:themeTint="99"/>
        </w:tcBorders>
      </w:tcPr>
    </w:tblStylePr>
  </w:style>
  <w:style w:type="character" w:customStyle="1" w:styleId="cf01">
    <w:name w:val="cf01"/>
    <w:basedOn w:val="Absatz-Standardschriftart"/>
    <w:rsid w:val="00CA51B1"/>
    <w:rPr>
      <w:rFonts w:ascii="Segoe UI" w:hAnsi="Segoe UI" w:cs="Segoe UI" w:hint="default"/>
      <w:color w:val="0A091B"/>
      <w:sz w:val="18"/>
      <w:szCs w:val="18"/>
    </w:rPr>
  </w:style>
  <w:style w:type="table" w:styleId="Gitternetztabelle2Akzent2">
    <w:name w:val="Grid Table 2 Accent 2"/>
    <w:basedOn w:val="NormaleTabelle"/>
    <w:uiPriority w:val="47"/>
    <w:rsid w:val="009F1914"/>
    <w:tblPr>
      <w:tblStyleRowBandSize w:val="1"/>
      <w:tblStyleColBandSize w:val="1"/>
      <w:tblBorders>
        <w:top w:val="single" w:sz="2" w:space="0" w:color="666666" w:themeColor="accent2" w:themeTint="99"/>
        <w:bottom w:val="single" w:sz="2" w:space="0" w:color="666666" w:themeColor="accent2" w:themeTint="99"/>
        <w:insideH w:val="single" w:sz="2" w:space="0" w:color="666666" w:themeColor="accent2" w:themeTint="99"/>
        <w:insideV w:val="single" w:sz="2" w:space="0" w:color="66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accent2" w:themeTint="99"/>
          <w:insideH w:val="nil"/>
          <w:insideV w:val="nil"/>
        </w:tcBorders>
        <w:shd w:val="clear" w:color="auto" w:fill="F2F2F5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accent2" w:themeTint="99"/>
          <w:bottom w:val="nil"/>
          <w:insideH w:val="nil"/>
          <w:insideV w:val="nil"/>
        </w:tcBorders>
        <w:shd w:val="clear" w:color="auto" w:fill="F2F2F5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character" w:customStyle="1" w:styleId="KommentartextZchn">
    <w:name w:val="Kommentartext Zchn"/>
    <w:basedOn w:val="Absatz-Standardschriftart"/>
    <w:link w:val="Kommentartext"/>
    <w:uiPriority w:val="99"/>
    <w:rsid w:val="001320DC"/>
    <w:rPr>
      <w:rFonts w:ascii="Volte" w:hAnsi="Volte"/>
      <w:color w:val="000000" w:themeColor="text1"/>
      <w:sz w:val="14"/>
      <w:lang w:val="de-CH" w:eastAsia="de-CH"/>
    </w:rPr>
  </w:style>
  <w:style w:type="character" w:customStyle="1" w:styleId="FuzeileZchn">
    <w:name w:val="Fußzeile Zchn"/>
    <w:basedOn w:val="Absatz-Standardschriftart"/>
    <w:link w:val="Fuzeile"/>
    <w:uiPriority w:val="99"/>
    <w:rsid w:val="003F5A04"/>
    <w:rPr>
      <w:rFonts w:ascii="Volte" w:hAnsi="Volte"/>
      <w:color w:val="000000" w:themeColor="text1"/>
      <w:sz w:val="14"/>
      <w:szCs w:val="24"/>
      <w:lang w:val="de-CH" w:eastAsia="de-CH"/>
    </w:rPr>
  </w:style>
  <w:style w:type="paragraph" w:customStyle="1" w:styleId="DokUntertitel">
    <w:name w:val="DokUntertitel"/>
    <w:basedOn w:val="DokTitel"/>
    <w:link w:val="DokUntertitelZchn"/>
    <w:qFormat/>
    <w:rsid w:val="00131AA1"/>
    <w:rPr>
      <w:sz w:val="44"/>
      <w:szCs w:val="44"/>
    </w:rPr>
  </w:style>
  <w:style w:type="character" w:customStyle="1" w:styleId="DokTitelZchn">
    <w:name w:val="DokTitel Zchn"/>
    <w:basedOn w:val="Absatz-Standardschriftart"/>
    <w:link w:val="DokTitel"/>
    <w:rsid w:val="007047EF"/>
    <w:rPr>
      <w:rFonts w:ascii="Volte Semibold" w:hAnsi="Volte Semibold"/>
      <w:color w:val="000000" w:themeColor="text1"/>
      <w:sz w:val="72"/>
      <w:szCs w:val="72"/>
      <w:lang w:val="de-CH" w:eastAsia="de-CH"/>
    </w:rPr>
  </w:style>
  <w:style w:type="character" w:customStyle="1" w:styleId="DokUntertitelZchn">
    <w:name w:val="DokUntertitel Zchn"/>
    <w:basedOn w:val="DokTitelZchn"/>
    <w:link w:val="DokUntertitel"/>
    <w:rsid w:val="00131AA1"/>
    <w:rPr>
      <w:rFonts w:ascii="Volte Semibold" w:hAnsi="Volte Semibold"/>
      <w:color w:val="000000" w:themeColor="text1"/>
      <w:sz w:val="44"/>
      <w:szCs w:val="44"/>
      <w:lang w:val="de-CH" w:eastAsia="de-CH"/>
    </w:rPr>
  </w:style>
  <w:style w:type="paragraph" w:customStyle="1" w:styleId="DokDatum">
    <w:name w:val="DokDatum"/>
    <w:basedOn w:val="Standard"/>
    <w:link w:val="DokDatumZchn"/>
    <w:qFormat/>
    <w:rsid w:val="007047EF"/>
    <w:pPr>
      <w:jc w:val="left"/>
    </w:pPr>
  </w:style>
  <w:style w:type="character" w:customStyle="1" w:styleId="DokDatumZchn">
    <w:name w:val="DokDatum Zchn"/>
    <w:basedOn w:val="Absatz-Standardschriftart"/>
    <w:link w:val="DokDatum"/>
    <w:rsid w:val="007047EF"/>
    <w:rPr>
      <w:rFonts w:ascii="Volte" w:hAnsi="Volte"/>
      <w:color w:val="000000" w:themeColor="text1"/>
      <w:szCs w:val="24"/>
      <w:lang w:val="de-CH" w:eastAsia="de-CH"/>
    </w:rPr>
  </w:style>
  <w:style w:type="paragraph" w:customStyle="1" w:styleId="DokAbsender">
    <w:name w:val="DokAbsender"/>
    <w:basedOn w:val="Standard"/>
    <w:link w:val="DokAbsenderZchn"/>
    <w:qFormat/>
    <w:rsid w:val="007047EF"/>
    <w:pPr>
      <w:jc w:val="left"/>
    </w:pPr>
  </w:style>
  <w:style w:type="character" w:customStyle="1" w:styleId="DokAbsenderZchn">
    <w:name w:val="DokAbsender Zchn"/>
    <w:basedOn w:val="Absatz-Standardschriftart"/>
    <w:link w:val="DokAbsender"/>
    <w:rsid w:val="007047EF"/>
    <w:rPr>
      <w:rFonts w:ascii="Volte" w:hAnsi="Volte"/>
      <w:color w:val="000000" w:themeColor="text1"/>
      <w:szCs w:val="24"/>
      <w:lang w:val="de-CH" w:eastAsia="de-CH"/>
    </w:rPr>
  </w:style>
  <w:style w:type="paragraph" w:customStyle="1" w:styleId="DokEmpfaenger">
    <w:name w:val="DokEmpfaenger"/>
    <w:basedOn w:val="Standard"/>
    <w:link w:val="DokEmpfaengerZchn"/>
    <w:qFormat/>
    <w:rsid w:val="00EB543C"/>
    <w:pPr>
      <w:jc w:val="left"/>
    </w:pPr>
  </w:style>
  <w:style w:type="character" w:customStyle="1" w:styleId="DokEmpfaengerZchn">
    <w:name w:val="DokEmpfaenger Zchn"/>
    <w:basedOn w:val="Absatz-Standardschriftart"/>
    <w:link w:val="DokEmpfaenger"/>
    <w:rsid w:val="00EB543C"/>
    <w:rPr>
      <w:rFonts w:ascii="Volte" w:hAnsi="Volte"/>
      <w:color w:val="000000" w:themeColor="text1"/>
      <w:szCs w:val="24"/>
      <w:lang w:val="de-CH" w:eastAsia="de-CH"/>
    </w:rPr>
  </w:style>
  <w:style w:type="paragraph" w:customStyle="1" w:styleId="DokBullet">
    <w:name w:val="DokBullet"/>
    <w:basedOn w:val="Listenabsatz"/>
    <w:link w:val="DokBulletZchn"/>
    <w:qFormat/>
    <w:rsid w:val="0063126C"/>
    <w:pPr>
      <w:numPr>
        <w:numId w:val="35"/>
      </w:numPr>
      <w:ind w:left="284" w:hanging="284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63126C"/>
    <w:rPr>
      <w:rFonts w:ascii="Volte" w:hAnsi="Volte"/>
      <w:color w:val="000000" w:themeColor="text1"/>
      <w:szCs w:val="24"/>
      <w:lang w:val="de-CH" w:eastAsia="de-CH"/>
    </w:rPr>
  </w:style>
  <w:style w:type="character" w:customStyle="1" w:styleId="DokBulletZchn">
    <w:name w:val="DokBullet Zchn"/>
    <w:basedOn w:val="ListenabsatzZchn"/>
    <w:link w:val="DokBullet"/>
    <w:rsid w:val="0063126C"/>
    <w:rPr>
      <w:rFonts w:ascii="Volte" w:hAnsi="Volte"/>
      <w:color w:val="000000" w:themeColor="text1"/>
      <w:szCs w:val="24"/>
      <w:lang w:val="de-CH" w:eastAsia="de-CH"/>
    </w:rPr>
  </w:style>
  <w:style w:type="paragraph" w:customStyle="1" w:styleId="Tabellen-Titel">
    <w:name w:val="Tabellen-Titel"/>
    <w:basedOn w:val="Standard"/>
    <w:link w:val="Tabellen-TitelZchn"/>
    <w:qFormat/>
    <w:rsid w:val="0063126C"/>
    <w:rPr>
      <w:rFonts w:ascii="Volte Semibold" w:hAnsi="Volte Semibold"/>
      <w:szCs w:val="20"/>
    </w:rPr>
  </w:style>
  <w:style w:type="character" w:customStyle="1" w:styleId="Tabellen-TitelZchn">
    <w:name w:val="Tabellen-Titel Zchn"/>
    <w:basedOn w:val="Absatz-Standardschriftart"/>
    <w:link w:val="Tabellen-Titel"/>
    <w:rsid w:val="0063126C"/>
    <w:rPr>
      <w:rFonts w:ascii="Volte Semibold" w:hAnsi="Volte Semibold"/>
      <w:color w:val="000000" w:themeColor="text1"/>
      <w:lang w:val="de-CH" w:eastAsia="de-CH"/>
    </w:rPr>
  </w:style>
  <w:style w:type="paragraph" w:customStyle="1" w:styleId="Tabellen-Inhalt">
    <w:name w:val="Tabellen-Inhalt"/>
    <w:basedOn w:val="Standard"/>
    <w:link w:val="Tabellen-InhaltZchn"/>
    <w:qFormat/>
    <w:rsid w:val="0063126C"/>
    <w:rPr>
      <w:szCs w:val="20"/>
    </w:rPr>
  </w:style>
  <w:style w:type="character" w:customStyle="1" w:styleId="Tabellen-InhaltZchn">
    <w:name w:val="Tabellen-Inhalt Zchn"/>
    <w:basedOn w:val="Absatz-Standardschriftart"/>
    <w:link w:val="Tabellen-Inhalt"/>
    <w:rsid w:val="0063126C"/>
    <w:rPr>
      <w:rFonts w:ascii="Volte" w:hAnsi="Volte"/>
      <w:color w:val="000000" w:themeColor="text1"/>
      <w:lang w:val="de-CH" w:eastAsia="de-CH"/>
    </w:rPr>
  </w:style>
  <w:style w:type="paragraph" w:customStyle="1" w:styleId="Legende">
    <w:name w:val="Legende"/>
    <w:basedOn w:val="Standard"/>
    <w:link w:val="LegendeZchn"/>
    <w:qFormat/>
    <w:rsid w:val="0063126C"/>
    <w:rPr>
      <w:rFonts w:ascii="Volte Italic" w:hAnsi="Volte Italic"/>
    </w:rPr>
  </w:style>
  <w:style w:type="character" w:customStyle="1" w:styleId="LegendeZchn">
    <w:name w:val="Legende Zchn"/>
    <w:basedOn w:val="Absatz-Standardschriftart"/>
    <w:link w:val="Legende"/>
    <w:rsid w:val="0063126C"/>
    <w:rPr>
      <w:rFonts w:ascii="Volte Italic" w:hAnsi="Volte Italic"/>
      <w:color w:val="000000" w:themeColor="text1"/>
      <w:szCs w:val="24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6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4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6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0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49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2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10" Type="http://schemas.openxmlformats.org/officeDocument/2006/relationships/numbering" Target="numbering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Relationship Id="rId2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Design_galledia">
  <a:themeElements>
    <a:clrScheme name="Galledia2018-1">
      <a:dk1>
        <a:srgbClr val="000000"/>
      </a:dk1>
      <a:lt1>
        <a:srgbClr val="F2F2F5"/>
      </a:lt1>
      <a:dk2>
        <a:srgbClr val="6F7782"/>
      </a:dk2>
      <a:lt2>
        <a:srgbClr val="FFFFFF"/>
      </a:lt2>
      <a:accent1>
        <a:srgbClr val="E61C52"/>
      </a:accent1>
      <a:accent2>
        <a:srgbClr val="000000"/>
      </a:accent2>
      <a:accent3>
        <a:srgbClr val="B27547"/>
      </a:accent3>
      <a:accent4>
        <a:srgbClr val="9E3F6B"/>
      </a:accent4>
      <a:accent5>
        <a:srgbClr val="4A52A5"/>
      </a:accent5>
      <a:accent6>
        <a:srgbClr val="22AA9F"/>
      </a:accent6>
      <a:hlink>
        <a:srgbClr val="0000FF"/>
      </a:hlink>
      <a:folHlink>
        <a:srgbClr val="9933FF"/>
      </a:folHlink>
    </a:clrScheme>
    <a:fontScheme name="Galledia2018-1">
      <a:majorFont>
        <a:latin typeface="Volte Rounded Semibold"/>
        <a:ea typeface=""/>
        <a:cs typeface=""/>
      </a:majorFont>
      <a:minorFont>
        <a:latin typeface="Vol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 w="6350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280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5400" cap="sq">
          <a:solidFill>
            <a:schemeClr val="accent2"/>
          </a:solidFill>
          <a:bevel/>
          <a:headEnd type="none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just">
          <a:lnSpc>
            <a:spcPct val="100000"/>
          </a:lnSpc>
          <a:defRPr sz="2400" dirty="0">
            <a:solidFill>
              <a:schemeClr val="accent1"/>
            </a:solidFill>
            <a:latin typeface="Volte Semibold" pitchFamily="50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Design_galledia" id="{C6CCFE59-B264-4B83-BF5A-6A4046E0A36E}" vid="{7322A382-7DB7-4279-BBD0-5F60F1E9A33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officeatwork xmlns="http://schemas.officeatwork.com/Media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officeatwork xmlns="http://schemas.officeatwork.com/Formulas">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</officeatwork>
</file>

<file path=customXml/item5.xml><?xml version="1.0" encoding="utf-8"?>
<officeatwork xmlns="http://schemas.officeatwork.com/Document">eNp7v3u/jUt+cmlual6JnU1wfk5pSWZ+nmeKnY0+MscnMS+9NDE91c7IwNTURh/OtQnLTC0HqoVScJMAxiof0g==</officeatwork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47D13BB4DF0149B0D5B1014B78BAB5" ma:contentTypeVersion="12" ma:contentTypeDescription="Ein neues Dokument erstellen." ma:contentTypeScope="" ma:versionID="bdd050a39d04bfcb493478faf4de8708">
  <xsd:schema xmlns:xsd="http://www.w3.org/2001/XMLSchema" xmlns:xs="http://www.w3.org/2001/XMLSchema" xmlns:p="http://schemas.microsoft.com/office/2006/metadata/properties" xmlns:ns2="d68c98a9-356d-4010-bfe8-371f1eb724f4" xmlns:ns3="2538927d-67d4-4243-b22a-bf8e61d5423e" targetNamespace="http://schemas.microsoft.com/office/2006/metadata/properties" ma:root="true" ma:fieldsID="233a61fbc3dcaec8a985e370e46061d6" ns2:_="" ns3:_="">
    <xsd:import namespace="d68c98a9-356d-4010-bfe8-371f1eb724f4"/>
    <xsd:import namespace="2538927d-67d4-4243-b22a-bf8e61d542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8c98a9-356d-4010-bfe8-371f1eb724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8927d-67d4-4243-b22a-bf8e61d5423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officeatwork xmlns="http://schemas.officeatwork.com/CustomXMLPart">
  <tab>	</tab>
  <Organisation>Galledia AG</Organisation>
  <AdressBlock>Burgauerstrasse 50
9230 Flawil
 </AdressBlock>
  <City>Flawil</City>
  <Date>19. Juni 2018</Date>
  <Introduction>Sehr geehrte Damen und Herren</Introduction>
  <Closing>Freundliche Grüsse</Closing>
  <Signature1>Stefan Zimmermann
Leitung Digital | Mitglied der Geschäftsleitung</Signature1>
  <Signature2/>
  <CopyTo>Kopie an:</CopyTo>
  <RecipientAddress/>
  <AdressBlockOrganisation>Galledia AG</AdressBlockOrganisation>
  <AdressBlockSignature1>Stefan Zimmermann
T	+41 58 344 96 22
M	+41 78 846 24 16
stefan.zimmermann@galledia.ch</AdressBlockSignature1>
  <Doc.Contact>Ihr Kontakt</Doc.Contact>
  <AdressBlockSignature2> </AdressBlockSignature2>
  <Address2>9230 Flawil</Address2>
  <Address1>Burgauerstrasse 50</Address1>
</officeatwork>
</file>

<file path=customXml/item8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9.xml><?xml version="1.0" encoding="utf-8"?>
<officeatwork xmlns="http://schemas.officeatwork.com/MasterProperties">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</officeatwork>
</file>

<file path=customXml/itemProps1.xml><?xml version="1.0" encoding="utf-8"?>
<ds:datastoreItem xmlns:ds="http://schemas.openxmlformats.org/officeDocument/2006/customXml" ds:itemID="{FE9D5540-6565-4F52-812A-D31AD899DA7E}">
  <ds:schemaRefs>
    <ds:schemaRef ds:uri="http://schemas.officeatwork.com/Media"/>
  </ds:schemaRefs>
</ds:datastoreItem>
</file>

<file path=customXml/itemProps2.xml><?xml version="1.0" encoding="utf-8"?>
<ds:datastoreItem xmlns:ds="http://schemas.openxmlformats.org/officeDocument/2006/customXml" ds:itemID="{4C4E8B68-4EFB-4E96-9E1E-EBE88FCFEA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E82D7B-AD3D-43D9-BA61-DDD9AFCA1E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B622A8-969C-4F9E-85F6-34CADCBB54E3}">
  <ds:schemaRefs>
    <ds:schemaRef ds:uri="http://schemas.officeatwork.com/Formulas"/>
  </ds:schemaRefs>
</ds:datastoreItem>
</file>

<file path=customXml/itemProps5.xml><?xml version="1.0" encoding="utf-8"?>
<ds:datastoreItem xmlns:ds="http://schemas.openxmlformats.org/officeDocument/2006/customXml" ds:itemID="{40474EF8-8ED3-4D11-A771-EF478F54A4F9}">
  <ds:schemaRefs>
    <ds:schemaRef ds:uri="http://schemas.officeatwork.com/Document"/>
  </ds:schemaRefs>
</ds:datastoreItem>
</file>

<file path=customXml/itemProps6.xml><?xml version="1.0" encoding="utf-8"?>
<ds:datastoreItem xmlns:ds="http://schemas.openxmlformats.org/officeDocument/2006/customXml" ds:itemID="{8A92EF26-C792-488A-ACED-577D6DA1D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8c98a9-356d-4010-bfe8-371f1eb724f4"/>
    <ds:schemaRef ds:uri="2538927d-67d4-4243-b22a-bf8e61d542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CA574664-57D9-4A84-A7EF-1EBE85C5107E}">
  <ds:schemaRefs>
    <ds:schemaRef ds:uri="http://schemas.officeatwork.com/CustomXMLPart"/>
  </ds:schemaRefs>
</ds:datastoreItem>
</file>

<file path=customXml/itemProps8.xml><?xml version="1.0" encoding="utf-8"?>
<ds:datastoreItem xmlns:ds="http://schemas.openxmlformats.org/officeDocument/2006/customXml" ds:itemID="{1BE3DACE-2F79-4E57-BBA1-25E65C967536}">
  <ds:schemaRefs>
    <ds:schemaRef ds:uri="http://schemas.microsoft.com/sharepoint/v3/contenttype/forms"/>
  </ds:schemaRefs>
</ds:datastoreItem>
</file>

<file path=customXml/itemProps9.xml><?xml version="1.0" encoding="utf-8"?>
<ds:datastoreItem xmlns:ds="http://schemas.openxmlformats.org/officeDocument/2006/customXml" ds:itemID="{49C66C58-A6C0-4A70-8642-B4B4B640B036}">
  <ds:schemaRefs>
    <ds:schemaRef ds:uri="http://schemas.officeatwork.com/Master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Vorlage_V3.dotx</Template>
  <TotalTime>0</TotalTime>
  <Pages>3</Pages>
  <Words>25</Words>
  <Characters>158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Brief</vt:lpstr>
      <vt:lpstr>DocumentType</vt:lpstr>
    </vt:vector>
  </TitlesOfParts>
  <Manager>Stefan Zimmermann</Manager>
  <Company>Galledia AG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</dc:title>
  <dc:subject>Workingpaper WeWo/MK-Entwicklung</dc:subject>
  <dc:creator>Zimmermann Stefan</dc:creator>
  <cp:keywords/>
  <dc:description/>
  <cp:lastModifiedBy>Zimmermann Stefan</cp:lastModifiedBy>
  <cp:revision>1</cp:revision>
  <cp:lastPrinted>2023-05-24T11:21:00Z</cp:lastPrinted>
  <dcterms:created xsi:type="dcterms:W3CDTF">2026-05-29T12:47:00Z</dcterms:created>
  <dcterms:modified xsi:type="dcterms:W3CDTF">2026-05-29T12:49:00Z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.Text">
    <vt:lpwstr>[Text]</vt:lpwstr>
  </property>
  <property fmtid="{D5CDD505-2E9C-101B-9397-08002B2CF9AE}" pid="3" name="Doc.Subject">
    <vt:lpwstr>[Betreff]</vt:lpwstr>
  </property>
  <property fmtid="{D5CDD505-2E9C-101B-9397-08002B2CF9AE}" pid="4" name="Recipient.EMail">
    <vt:lpwstr/>
  </property>
  <property fmtid="{D5CDD505-2E9C-101B-9397-08002B2CF9AE}" pid="5" name="BM_Subject">
    <vt:lpwstr/>
  </property>
  <property fmtid="{D5CDD505-2E9C-101B-9397-08002B2CF9AE}" pid="6" name="Author.Name">
    <vt:lpwstr>Stefan Zimmermann</vt:lpwstr>
  </property>
  <property fmtid="{D5CDD505-2E9C-101B-9397-08002B2CF9AE}" pid="7" name="Outputprofile.Draft">
    <vt:lpwstr/>
  </property>
  <property fmtid="{D5CDD505-2E9C-101B-9397-08002B2CF9AE}" pid="8" name="Outputprofile.Internal">
    <vt:lpwstr/>
  </property>
  <property fmtid="{D5CDD505-2E9C-101B-9397-08002B2CF9AE}" pid="9" name="CustomField.Enclosures">
    <vt:lpwstr/>
  </property>
  <property fmtid="{D5CDD505-2E9C-101B-9397-08002B2CF9AE}" pid="10" name="CustomField.CopyTo">
    <vt:lpwstr/>
  </property>
  <property fmtid="{D5CDD505-2E9C-101B-9397-08002B2CF9AE}" pid="11" name="Recipient.DeliveryOption">
    <vt:lpwstr/>
  </property>
  <property fmtid="{D5CDD505-2E9C-101B-9397-08002B2CF9AE}" pid="12" name="Recipient.Introduction">
    <vt:lpwstr>Sehr geehrte Damen und Herren</vt:lpwstr>
  </property>
  <property fmtid="{D5CDD505-2E9C-101B-9397-08002B2CF9AE}" pid="13" name="Recipient.Closing">
    <vt:lpwstr>Freundliche Grüsse</vt:lpwstr>
  </property>
  <property fmtid="{D5CDD505-2E9C-101B-9397-08002B2CF9AE}" pid="14" name="Recipient.CompleteAddress">
    <vt:lpwstr/>
  </property>
  <property fmtid="{D5CDD505-2E9C-101B-9397-08002B2CF9AE}" pid="15" name="Organisation.Organisation">
    <vt:lpwstr>Galledia AG</vt:lpwstr>
  </property>
  <property fmtid="{D5CDD505-2E9C-101B-9397-08002B2CF9AE}" pid="16" name="Recipient">
    <vt:lpwstr/>
  </property>
  <property fmtid="{D5CDD505-2E9C-101B-9397-08002B2CF9AE}" pid="17" name="ContentTypeId">
    <vt:lpwstr>0x010100CA47D13BB4DF0149B0D5B1014B78BAB5</vt:lpwstr>
  </property>
</Properties>
</file>